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329A" w:rsidRPr="00E87AA3" w:rsidRDefault="00F1329A" w:rsidP="003C2AC6">
      <w:pPr>
        <w:pStyle w:val="KTHTitel"/>
        <w:spacing w:line="276" w:lineRule="auto"/>
        <w:jc w:val="both"/>
        <w:rPr>
          <w:lang w:val="en-GB"/>
        </w:rPr>
      </w:pPr>
      <w:r w:rsidRPr="00E87AA3">
        <w:rPr>
          <w:lang w:val="en-GB"/>
        </w:rPr>
        <w:t>Thermal Elastohydrodynamic Program</w:t>
      </w:r>
    </w:p>
    <w:p w:rsidR="00F1329A" w:rsidRPr="00E87AA3" w:rsidRDefault="00F1329A" w:rsidP="003C2AC6">
      <w:pPr>
        <w:pStyle w:val="BodyText"/>
        <w:spacing w:after="0" w:line="276" w:lineRule="auto"/>
        <w:jc w:val="both"/>
        <w:rPr>
          <w:lang w:val="en-GB"/>
        </w:rPr>
      </w:pPr>
      <w:r w:rsidRPr="00E87AA3">
        <w:rPr>
          <w:lang w:val="en-GB"/>
        </w:rPr>
        <w:t>Carl-Magnus Everitt</w:t>
      </w:r>
    </w:p>
    <w:p w:rsidR="00F1329A" w:rsidRPr="00E87AA3" w:rsidRDefault="00F1329A" w:rsidP="003C2AC6">
      <w:pPr>
        <w:pStyle w:val="BodyText"/>
        <w:spacing w:after="0" w:line="276" w:lineRule="auto"/>
        <w:jc w:val="both"/>
        <w:rPr>
          <w:lang w:val="en-GB"/>
        </w:rPr>
      </w:pPr>
      <w:r w:rsidRPr="00E87AA3">
        <w:rPr>
          <w:lang w:val="en-GB"/>
        </w:rPr>
        <w:t>Department of Solid Mechanics, Royal Institute of Technology – KTH, 100 44 Stockholm, Sweden</w:t>
      </w:r>
    </w:p>
    <w:p w:rsidR="00F1329A" w:rsidRPr="00E87AA3" w:rsidRDefault="00F1329A" w:rsidP="003C2AC6">
      <w:pPr>
        <w:pStyle w:val="BodyText"/>
        <w:spacing w:after="0" w:line="276" w:lineRule="auto"/>
        <w:jc w:val="both"/>
        <w:rPr>
          <w:lang w:val="en-GB"/>
        </w:rPr>
      </w:pPr>
    </w:p>
    <w:p w:rsidR="00F1329A" w:rsidRPr="00E87AA3" w:rsidRDefault="00F1329A" w:rsidP="003C2AC6">
      <w:pPr>
        <w:pStyle w:val="Heading1"/>
        <w:spacing w:line="276" w:lineRule="auto"/>
        <w:jc w:val="both"/>
        <w:rPr>
          <w:lang w:val="en-GB"/>
        </w:rPr>
      </w:pPr>
      <w:r w:rsidRPr="00E87AA3">
        <w:rPr>
          <w:lang w:val="en-GB"/>
        </w:rPr>
        <w:t xml:space="preserve">Abstract </w:t>
      </w:r>
    </w:p>
    <w:p w:rsidR="00F1329A" w:rsidRPr="00E87AA3" w:rsidRDefault="00C954B8" w:rsidP="003C2AC6">
      <w:pPr>
        <w:pStyle w:val="BodyText"/>
        <w:spacing w:line="276" w:lineRule="auto"/>
        <w:jc w:val="both"/>
        <w:rPr>
          <w:lang w:val="en-GB"/>
        </w:rPr>
      </w:pPr>
      <w:r w:rsidRPr="00E87AA3">
        <w:rPr>
          <w:lang w:val="en-GB"/>
        </w:rPr>
        <w:t>The program was developed in order to enable investigation</w:t>
      </w:r>
      <w:r w:rsidR="00A63FE4" w:rsidRPr="00E87AA3">
        <w:rPr>
          <w:lang w:val="en-GB"/>
        </w:rPr>
        <w:t>s</w:t>
      </w:r>
      <w:r w:rsidRPr="00E87AA3">
        <w:rPr>
          <w:lang w:val="en-GB"/>
        </w:rPr>
        <w:t xml:space="preserve"> </w:t>
      </w:r>
      <w:r w:rsidR="00A63FE4" w:rsidRPr="00E87AA3">
        <w:rPr>
          <w:lang w:val="en-GB"/>
        </w:rPr>
        <w:t>of how</w:t>
      </w:r>
      <w:r w:rsidRPr="00E87AA3">
        <w:rPr>
          <w:lang w:val="en-GB"/>
        </w:rPr>
        <w:t xml:space="preserve"> surface roughness relates to rolling contact fatigue. The goal of the program was </w:t>
      </w:r>
      <w:r w:rsidR="00682771">
        <w:rPr>
          <w:lang w:val="en-GB"/>
        </w:rPr>
        <w:t xml:space="preserve">only </w:t>
      </w:r>
      <w:r w:rsidRPr="00E87AA3">
        <w:rPr>
          <w:lang w:val="en-GB"/>
        </w:rPr>
        <w:t xml:space="preserve">to </w:t>
      </w:r>
      <w:r w:rsidR="00682771">
        <w:rPr>
          <w:lang w:val="en-GB"/>
        </w:rPr>
        <w:t>enable</w:t>
      </w:r>
      <w:r w:rsidRPr="00E87AA3">
        <w:rPr>
          <w:lang w:val="en-GB"/>
        </w:rPr>
        <w:t xml:space="preserve"> simulations</w:t>
      </w:r>
      <w:r w:rsidR="00682771">
        <w:rPr>
          <w:lang w:val="en-GB"/>
        </w:rPr>
        <w:t xml:space="preserve"> of artificial asperities, indents and general rough surfaces</w:t>
      </w:r>
      <w:r w:rsidRPr="00E87AA3">
        <w:rPr>
          <w:lang w:val="en-GB"/>
        </w:rPr>
        <w:t xml:space="preserve">, not to </w:t>
      </w:r>
      <w:r w:rsidR="00682771">
        <w:rPr>
          <w:lang w:val="en-GB"/>
        </w:rPr>
        <w:t>write a program that would be</w:t>
      </w:r>
      <w:r w:rsidRPr="00E87AA3">
        <w:rPr>
          <w:lang w:val="en-GB"/>
        </w:rPr>
        <w:t xml:space="preserve"> easy to use nor to be the fastest or </w:t>
      </w:r>
      <w:r w:rsidR="00682771" w:rsidRPr="00E87AA3">
        <w:rPr>
          <w:lang w:val="en-GB"/>
        </w:rPr>
        <w:t>the most</w:t>
      </w:r>
      <w:r w:rsidRPr="00E87AA3">
        <w:rPr>
          <w:lang w:val="en-GB"/>
        </w:rPr>
        <w:t xml:space="preserve"> robust</w:t>
      </w:r>
      <w:r w:rsidR="00682771" w:rsidRPr="00682771">
        <w:rPr>
          <w:lang w:val="en-GB"/>
        </w:rPr>
        <w:t xml:space="preserve"> </w:t>
      </w:r>
      <w:r w:rsidR="00682771" w:rsidRPr="00E87AA3">
        <w:rPr>
          <w:lang w:val="en-GB"/>
        </w:rPr>
        <w:t>one</w:t>
      </w:r>
      <w:r w:rsidRPr="00E87AA3">
        <w:rPr>
          <w:lang w:val="en-GB"/>
        </w:rPr>
        <w:t xml:space="preserve">. However, since the code is capable of simulating time dependent thermal elastohydrodynamic contacts including different surface roughness’s it might be of use for others. The code is therefore distributed as an open source code free to use for anyone. The author does not take any responsibility for the code. Some example files are included </w:t>
      </w:r>
      <w:r w:rsidR="00682771">
        <w:rPr>
          <w:lang w:val="en-GB"/>
        </w:rPr>
        <w:t xml:space="preserve">in order for future uses to get started easier and to show the validity of the code. </w:t>
      </w:r>
      <w:r w:rsidR="00A63FE4" w:rsidRPr="00E87AA3">
        <w:rPr>
          <w:lang w:val="en-GB"/>
        </w:rPr>
        <w:t xml:space="preserve">Figures showing the </w:t>
      </w:r>
      <w:r w:rsidR="00682771">
        <w:rPr>
          <w:lang w:val="en-GB"/>
        </w:rPr>
        <w:t>validity</w:t>
      </w:r>
      <w:r w:rsidR="00A63FE4" w:rsidRPr="00E87AA3">
        <w:rPr>
          <w:lang w:val="en-GB"/>
        </w:rPr>
        <w:t xml:space="preserve"> of the code are also presented</w:t>
      </w:r>
      <w:r w:rsidR="00682771">
        <w:rPr>
          <w:lang w:val="en-GB"/>
        </w:rPr>
        <w:t xml:space="preserve"> in this manuscript</w:t>
      </w:r>
      <w:r w:rsidR="00A63FE4" w:rsidRPr="00E87AA3">
        <w:rPr>
          <w:lang w:val="en-GB"/>
        </w:rPr>
        <w:t xml:space="preserve">. </w:t>
      </w:r>
    </w:p>
    <w:p w:rsidR="00F1329A" w:rsidRPr="00E87AA3" w:rsidRDefault="00F1329A" w:rsidP="003C2AC6">
      <w:pPr>
        <w:pStyle w:val="Heading1"/>
        <w:spacing w:line="276" w:lineRule="auto"/>
        <w:jc w:val="both"/>
        <w:rPr>
          <w:lang w:val="en-GB"/>
        </w:rPr>
      </w:pPr>
      <w:r w:rsidRPr="00E87AA3">
        <w:rPr>
          <w:lang w:val="en-GB"/>
        </w:rPr>
        <w:t>Keywords</w:t>
      </w:r>
    </w:p>
    <w:p w:rsidR="00F1329A" w:rsidRPr="00E87AA3" w:rsidRDefault="00C954B8" w:rsidP="003C2AC6">
      <w:pPr>
        <w:spacing w:line="276" w:lineRule="auto"/>
        <w:jc w:val="both"/>
        <w:rPr>
          <w:sz w:val="22"/>
          <w:szCs w:val="22"/>
          <w:lang w:val="en-GB"/>
        </w:rPr>
      </w:pPr>
      <w:r w:rsidRPr="00E87AA3">
        <w:rPr>
          <w:sz w:val="22"/>
          <w:szCs w:val="22"/>
          <w:lang w:val="en-GB"/>
        </w:rPr>
        <w:t xml:space="preserve">Numerical program; </w:t>
      </w:r>
      <w:r w:rsidR="00F1329A" w:rsidRPr="00E87AA3">
        <w:rPr>
          <w:sz w:val="22"/>
          <w:szCs w:val="22"/>
          <w:lang w:val="en-GB"/>
        </w:rPr>
        <w:t>Contact Mechanics; Rough Surface; Thermal Elastohydrodynamic Lubrication.</w:t>
      </w:r>
    </w:p>
    <w:p w:rsidR="00F1329A" w:rsidRPr="00E87AA3" w:rsidRDefault="00F1329A" w:rsidP="003C2AC6">
      <w:pPr>
        <w:pStyle w:val="Heading1"/>
        <w:spacing w:line="276" w:lineRule="auto"/>
        <w:jc w:val="both"/>
        <w:rPr>
          <w:lang w:val="en-GB"/>
        </w:rPr>
      </w:pPr>
      <w:r w:rsidRPr="00E87AA3">
        <w:rPr>
          <w:lang w:val="en-GB"/>
        </w:rPr>
        <w:t>Highlights</w:t>
      </w:r>
    </w:p>
    <w:p w:rsidR="00C954B8" w:rsidRPr="00682771" w:rsidRDefault="00C954B8" w:rsidP="00682771">
      <w:pPr>
        <w:pStyle w:val="BodyText"/>
        <w:numPr>
          <w:ilvl w:val="0"/>
          <w:numId w:val="13"/>
        </w:numPr>
        <w:spacing w:after="0" w:line="276" w:lineRule="auto"/>
        <w:jc w:val="both"/>
        <w:rPr>
          <w:lang w:val="en-GB"/>
        </w:rPr>
      </w:pPr>
      <w:r w:rsidRPr="00E87AA3">
        <w:rPr>
          <w:lang w:val="en-GB"/>
        </w:rPr>
        <w:t xml:space="preserve">A numerical program for simulations of </w:t>
      </w:r>
      <w:r w:rsidR="00682771" w:rsidRPr="00E87AA3">
        <w:rPr>
          <w:lang w:val="en-GB"/>
        </w:rPr>
        <w:t>rough surfaces</w:t>
      </w:r>
      <w:r w:rsidR="00682771">
        <w:rPr>
          <w:lang w:val="en-GB"/>
        </w:rPr>
        <w:t xml:space="preserve"> in</w:t>
      </w:r>
      <w:r w:rsidR="00682771" w:rsidRPr="00E87AA3">
        <w:rPr>
          <w:lang w:val="en-GB"/>
        </w:rPr>
        <w:t xml:space="preserve"> </w:t>
      </w:r>
      <w:r w:rsidR="00682771">
        <w:rPr>
          <w:lang w:val="en-GB"/>
        </w:rPr>
        <w:t>THEL contacts</w:t>
      </w:r>
    </w:p>
    <w:p w:rsidR="00C954B8" w:rsidRPr="00E87AA3" w:rsidRDefault="00C954B8" w:rsidP="003C2AC6">
      <w:pPr>
        <w:pStyle w:val="BodyText"/>
        <w:numPr>
          <w:ilvl w:val="0"/>
          <w:numId w:val="13"/>
        </w:numPr>
        <w:spacing w:after="0" w:line="276" w:lineRule="auto"/>
        <w:jc w:val="both"/>
        <w:rPr>
          <w:lang w:val="en-GB"/>
        </w:rPr>
      </w:pPr>
      <w:r w:rsidRPr="00E87AA3">
        <w:rPr>
          <w:lang w:val="en-GB"/>
        </w:rPr>
        <w:t>A short description of the layout of the code</w:t>
      </w:r>
    </w:p>
    <w:p w:rsidR="00C954B8" w:rsidRPr="00E87AA3" w:rsidRDefault="00BA4A97" w:rsidP="003C2AC6">
      <w:pPr>
        <w:pStyle w:val="BodyText"/>
        <w:numPr>
          <w:ilvl w:val="0"/>
          <w:numId w:val="13"/>
        </w:numPr>
        <w:spacing w:after="0" w:line="276" w:lineRule="auto"/>
        <w:jc w:val="both"/>
        <w:rPr>
          <w:lang w:val="en-GB"/>
        </w:rPr>
      </w:pPr>
      <w:r w:rsidRPr="00E87AA3">
        <w:rPr>
          <w:lang w:val="en-GB"/>
        </w:rPr>
        <w:t>Input files for validation of the code</w:t>
      </w:r>
    </w:p>
    <w:p w:rsidR="00A63FE4" w:rsidRPr="00E87AA3" w:rsidRDefault="00A63FE4" w:rsidP="003C2AC6">
      <w:pPr>
        <w:pStyle w:val="BodyText"/>
        <w:numPr>
          <w:ilvl w:val="0"/>
          <w:numId w:val="13"/>
        </w:numPr>
        <w:spacing w:after="0" w:line="276" w:lineRule="auto"/>
        <w:jc w:val="both"/>
        <w:rPr>
          <w:lang w:val="en-GB"/>
        </w:rPr>
      </w:pPr>
      <w:r w:rsidRPr="00E87AA3">
        <w:rPr>
          <w:lang w:val="en-GB"/>
        </w:rPr>
        <w:t>Figures showing the accuracy of the code</w:t>
      </w:r>
    </w:p>
    <w:p w:rsidR="00F1329A" w:rsidRPr="00E87AA3" w:rsidRDefault="00F1329A" w:rsidP="003C2AC6">
      <w:pPr>
        <w:pStyle w:val="BodyText"/>
        <w:spacing w:line="276" w:lineRule="auto"/>
        <w:jc w:val="both"/>
        <w:rPr>
          <w:lang w:val="en-GB"/>
        </w:rPr>
      </w:pPr>
      <w:r w:rsidRPr="00E87AA3">
        <w:rPr>
          <w:lang w:val="en-GB"/>
        </w:rPr>
        <w:br w:type="page"/>
      </w:r>
    </w:p>
    <w:p w:rsidR="00F1329A" w:rsidRPr="00E87AA3" w:rsidRDefault="00F1329A" w:rsidP="003C2AC6">
      <w:pPr>
        <w:pStyle w:val="KTHnRubrik1"/>
        <w:spacing w:line="276" w:lineRule="auto"/>
        <w:jc w:val="both"/>
        <w:rPr>
          <w:lang w:val="en-GB"/>
        </w:rPr>
      </w:pPr>
      <w:r w:rsidRPr="00E87AA3">
        <w:rPr>
          <w:lang w:val="en-GB"/>
        </w:rPr>
        <w:lastRenderedPageBreak/>
        <w:t>Introduction</w:t>
      </w:r>
    </w:p>
    <w:p w:rsidR="00BA4A97" w:rsidRPr="00E87AA3" w:rsidRDefault="008142D1" w:rsidP="003C2AC6">
      <w:pPr>
        <w:pStyle w:val="BodyText"/>
        <w:spacing w:line="276" w:lineRule="auto"/>
        <w:jc w:val="both"/>
        <w:rPr>
          <w:lang w:val="en-GB"/>
        </w:rPr>
      </w:pPr>
      <w:r w:rsidRPr="00E87AA3">
        <w:rPr>
          <w:lang w:val="en-GB"/>
        </w:rPr>
        <w:t xml:space="preserve">This document aims to help clarify a few things about the code. It is however not written to be a complete user guideline. </w:t>
      </w:r>
      <w:r w:rsidR="00BA4A97" w:rsidRPr="00E87AA3">
        <w:rPr>
          <w:lang w:val="en-GB"/>
        </w:rPr>
        <w:t xml:space="preserve">The numerical code is based upon the code written by P. Huang </w:t>
      </w:r>
      <w:sdt>
        <w:sdtPr>
          <w:rPr>
            <w:lang w:val="en-GB"/>
          </w:rPr>
          <w:id w:val="-2071717602"/>
          <w:citation/>
        </w:sdtPr>
        <w:sdtContent>
          <w:r w:rsidR="00BA4A97" w:rsidRPr="00E87AA3">
            <w:rPr>
              <w:lang w:val="en-GB"/>
            </w:rPr>
            <w:fldChar w:fldCharType="begin"/>
          </w:r>
          <w:r w:rsidR="00BA4A97" w:rsidRPr="00E87AA3">
            <w:rPr>
              <w:lang w:val="en-GB"/>
            </w:rPr>
            <w:instrText xml:space="preserve"> CITATION PHu12 \l 1053 </w:instrText>
          </w:r>
          <w:r w:rsidR="00BA4A97" w:rsidRPr="00E87AA3">
            <w:rPr>
              <w:lang w:val="en-GB"/>
            </w:rPr>
            <w:fldChar w:fldCharType="separate"/>
          </w:r>
          <w:r w:rsidR="00BA4A97" w:rsidRPr="00E87AA3">
            <w:rPr>
              <w:lang w:val="en-GB"/>
            </w:rPr>
            <w:t>[1]</w:t>
          </w:r>
          <w:r w:rsidR="00BA4A97" w:rsidRPr="00E87AA3">
            <w:rPr>
              <w:lang w:val="en-GB"/>
            </w:rPr>
            <w:fldChar w:fldCharType="end"/>
          </w:r>
        </w:sdtContent>
      </w:sdt>
      <w:r w:rsidR="00BA4A97" w:rsidRPr="00E87AA3">
        <w:rPr>
          <w:lang w:val="en-GB"/>
        </w:rPr>
        <w:t xml:space="preserve">. </w:t>
      </w:r>
      <w:r w:rsidR="00D25861" w:rsidRPr="00E87AA3">
        <w:rPr>
          <w:lang w:val="en-GB"/>
        </w:rPr>
        <w:t xml:space="preserve">A lot of the basic framework along with some names of parameters and subroutines are </w:t>
      </w:r>
      <w:r w:rsidR="00507C03" w:rsidRPr="00E87AA3">
        <w:rPr>
          <w:lang w:val="en-GB"/>
        </w:rPr>
        <w:t>kept from P. Huang’s version</w:t>
      </w:r>
      <w:r w:rsidR="00D25861" w:rsidRPr="00E87AA3">
        <w:rPr>
          <w:lang w:val="en-GB"/>
        </w:rPr>
        <w:t xml:space="preserve">. </w:t>
      </w:r>
      <w:r w:rsidR="00BA4A97" w:rsidRPr="00E87AA3">
        <w:rPr>
          <w:lang w:val="en-GB"/>
        </w:rPr>
        <w:t xml:space="preserve">The reads is referred to his book for a deeper understanding of the basics of the code structure. </w:t>
      </w:r>
      <w:r w:rsidR="00F265B7" w:rsidRPr="00E87AA3">
        <w:rPr>
          <w:lang w:val="en-GB"/>
        </w:rPr>
        <w:t xml:space="preserve">The code is written in Fortran 90 and has been complied without problems on both Windows and Linux systems.  It can run either on a single core or be parallelized on multiple cores. Due to the many do-loops inside the program it is recommended to use at least 8 cores.  Since little time was spent on achieving a fast code, the simulations can take a while. The number of nodes and instances of metal contact drastically increases the simulation time. </w:t>
      </w:r>
      <w:r w:rsidR="00682771">
        <w:rPr>
          <w:lang w:val="en-GB"/>
        </w:rPr>
        <w:t>The</w:t>
      </w:r>
      <w:r w:rsidR="00F265B7" w:rsidRPr="00E87AA3">
        <w:rPr>
          <w:lang w:val="en-GB"/>
        </w:rPr>
        <w:t xml:space="preserve"> simulation of a rough</w:t>
      </w:r>
      <w:r w:rsidR="00682771">
        <w:rPr>
          <w:lang w:val="en-GB"/>
        </w:rPr>
        <w:t>, shot peened,</w:t>
      </w:r>
      <w:r w:rsidR="00F265B7" w:rsidRPr="00E87AA3">
        <w:rPr>
          <w:lang w:val="en-GB"/>
        </w:rPr>
        <w:t xml:space="preserve"> surface causing metal contact </w:t>
      </w:r>
      <w:r w:rsidR="00682771">
        <w:rPr>
          <w:lang w:val="en-GB"/>
        </w:rPr>
        <w:t>presented in chapter 4.7 took 46 hours to run using</w:t>
      </w:r>
      <w:r w:rsidR="00682771" w:rsidRPr="00E87AA3">
        <w:rPr>
          <w:lang w:val="en-GB"/>
        </w:rPr>
        <w:t xml:space="preserve"> 8 cores</w:t>
      </w:r>
      <w:r w:rsidR="00682771">
        <w:rPr>
          <w:lang w:val="en-GB"/>
        </w:rPr>
        <w:t>. The resolution was set to</w:t>
      </w:r>
      <w:r w:rsidR="00F265B7" w:rsidRPr="00E87AA3">
        <w:rPr>
          <w:lang w:val="en-GB"/>
        </w:rPr>
        <w:t xml:space="preserve"> </w:t>
      </w:r>
      <w:r w:rsidR="00BD5F30" w:rsidRPr="00E87AA3">
        <w:rPr>
          <w:lang w:val="en-GB"/>
        </w:rPr>
        <w:t>257 · 16</w:t>
      </w:r>
      <w:r w:rsidR="00682771">
        <w:rPr>
          <w:lang w:val="en-GB"/>
        </w:rPr>
        <w:t>1</w:t>
      </w:r>
      <w:r w:rsidR="00BD5F30" w:rsidRPr="00E87AA3">
        <w:rPr>
          <w:lang w:val="en-GB"/>
        </w:rPr>
        <w:t xml:space="preserve"> nodes </w:t>
      </w:r>
      <w:r w:rsidR="00682771">
        <w:rPr>
          <w:lang w:val="en-GB"/>
        </w:rPr>
        <w:t>and a total of 377 time steps were computed</w:t>
      </w:r>
      <w:r w:rsidR="00BD5F30" w:rsidRPr="00E87AA3">
        <w:rPr>
          <w:lang w:val="en-GB"/>
        </w:rPr>
        <w:t xml:space="preserve">. With lower surface roughness, so that no metal contact is reached, the simulations could finish within less than 24 hours. </w:t>
      </w:r>
    </w:p>
    <w:p w:rsidR="00BA4A97" w:rsidRPr="00E87AA3" w:rsidRDefault="00BA4A97" w:rsidP="003C2AC6">
      <w:pPr>
        <w:pStyle w:val="BodyText"/>
        <w:spacing w:line="276" w:lineRule="auto"/>
        <w:jc w:val="both"/>
        <w:rPr>
          <w:lang w:val="en-GB"/>
        </w:rPr>
      </w:pPr>
      <w:r w:rsidRPr="00E87AA3">
        <w:rPr>
          <w:lang w:val="en-GB"/>
        </w:rPr>
        <w:t xml:space="preserve">The main goal of the program is to find the pressure distribution. This is based upon an implicit iteration scheme set up to minimize the residual of the Reynolds equation. The material parameters of the lubricant and the elastic deformations has to be included in the iterations in order to achieve the pressure distribution. If wanted, the temperature fields can also be calculated. These are based on an explicit iteration scheme based upon the energy equation. </w:t>
      </w:r>
      <w:r w:rsidR="00046F53" w:rsidRPr="00E87AA3">
        <w:rPr>
          <w:lang w:val="en-GB"/>
        </w:rPr>
        <w:t xml:space="preserve">The deformation can either be evaluated based on the summation of contributions from different point loads </w:t>
      </w:r>
      <w:sdt>
        <w:sdtPr>
          <w:rPr>
            <w:lang w:val="en-GB"/>
          </w:rPr>
          <w:id w:val="1802490726"/>
          <w:citation/>
        </w:sdtPr>
        <w:sdtContent>
          <w:r w:rsidR="00046F53" w:rsidRPr="00E87AA3">
            <w:rPr>
              <w:lang w:val="en-GB"/>
            </w:rPr>
            <w:fldChar w:fldCharType="begin"/>
          </w:r>
          <w:r w:rsidR="00046F53" w:rsidRPr="00E87AA3">
            <w:rPr>
              <w:lang w:val="en-GB"/>
            </w:rPr>
            <w:instrText xml:space="preserve"> CITATION KLJ03 \l 1053 </w:instrText>
          </w:r>
          <w:r w:rsidR="00046F53" w:rsidRPr="00E87AA3">
            <w:rPr>
              <w:lang w:val="en-GB"/>
            </w:rPr>
            <w:fldChar w:fldCharType="separate"/>
          </w:r>
          <w:r w:rsidR="00046F53" w:rsidRPr="00E87AA3">
            <w:rPr>
              <w:lang w:val="en-GB"/>
            </w:rPr>
            <w:t>[2]</w:t>
          </w:r>
          <w:r w:rsidR="00046F53" w:rsidRPr="00E87AA3">
            <w:rPr>
              <w:lang w:val="en-GB"/>
            </w:rPr>
            <w:fldChar w:fldCharType="end"/>
          </w:r>
        </w:sdtContent>
      </w:sdt>
      <w:r w:rsidR="00046F53" w:rsidRPr="00E87AA3">
        <w:rPr>
          <w:lang w:val="en-GB"/>
        </w:rPr>
        <w:t xml:space="preserve"> or with fast flourier transforms </w:t>
      </w:r>
      <w:sdt>
        <w:sdtPr>
          <w:rPr>
            <w:lang w:val="en-GB"/>
          </w:rPr>
          <w:id w:val="1581100601"/>
          <w:citation/>
        </w:sdtPr>
        <w:sdtContent>
          <w:r w:rsidR="00046F53" w:rsidRPr="00E87AA3">
            <w:rPr>
              <w:lang w:val="en-GB"/>
            </w:rPr>
            <w:fldChar w:fldCharType="begin"/>
          </w:r>
          <w:r w:rsidR="00046F53" w:rsidRPr="00E87AA3">
            <w:rPr>
              <w:lang w:val="en-GB"/>
            </w:rPr>
            <w:instrText xml:space="preserve"> CITATION SLi00 \l 1053 </w:instrText>
          </w:r>
          <w:r w:rsidR="00046F53" w:rsidRPr="00E87AA3">
            <w:rPr>
              <w:lang w:val="en-GB"/>
            </w:rPr>
            <w:fldChar w:fldCharType="separate"/>
          </w:r>
          <w:r w:rsidR="00046F53" w:rsidRPr="00E87AA3">
            <w:rPr>
              <w:lang w:val="en-GB"/>
            </w:rPr>
            <w:t>[3]</w:t>
          </w:r>
          <w:r w:rsidR="00046F53" w:rsidRPr="00E87AA3">
            <w:rPr>
              <w:lang w:val="en-GB"/>
            </w:rPr>
            <w:fldChar w:fldCharType="end"/>
          </w:r>
        </w:sdtContent>
      </w:sdt>
      <w:r w:rsidR="00046F53" w:rsidRPr="00E87AA3">
        <w:rPr>
          <w:lang w:val="en-GB"/>
        </w:rPr>
        <w:t>.</w:t>
      </w:r>
    </w:p>
    <w:p w:rsidR="00BA4A97" w:rsidRPr="00E87AA3" w:rsidRDefault="00BA4A97" w:rsidP="003C2AC6">
      <w:pPr>
        <w:pStyle w:val="BodyText"/>
        <w:spacing w:line="276" w:lineRule="auto"/>
        <w:jc w:val="both"/>
        <w:rPr>
          <w:lang w:val="en-GB"/>
        </w:rPr>
      </w:pPr>
      <w:r w:rsidRPr="00E87AA3">
        <w:rPr>
          <w:lang w:val="en-GB"/>
        </w:rPr>
        <w:t xml:space="preserve">The code starts by searching for the time independent solution to the isothermal problem </w:t>
      </w:r>
      <w:r w:rsidR="00F265B7" w:rsidRPr="00E87AA3">
        <w:rPr>
          <w:lang w:val="en-GB"/>
        </w:rPr>
        <w:t>on</w:t>
      </w:r>
      <w:r w:rsidRPr="00E87AA3">
        <w:rPr>
          <w:lang w:val="en-GB"/>
        </w:rPr>
        <w:t xml:space="preserve"> a course grid. </w:t>
      </w:r>
      <w:r w:rsidR="00F265B7" w:rsidRPr="00E87AA3">
        <w:rPr>
          <w:lang w:val="en-GB"/>
        </w:rPr>
        <w:t xml:space="preserve">The grid is thereafter refined until and the calculations of the temperature filed is added. The time dependency is slowly introduced after a solution is obtained on the fines grid. The time dependent simulations run for the whole time needed for the surface irregularities to pass the contact. </w:t>
      </w:r>
    </w:p>
    <w:p w:rsidR="00BD5F30" w:rsidRPr="00E87AA3" w:rsidRDefault="00F265B7" w:rsidP="003C2AC6">
      <w:pPr>
        <w:pStyle w:val="BodyText"/>
        <w:spacing w:line="276" w:lineRule="auto"/>
        <w:jc w:val="both"/>
        <w:rPr>
          <w:lang w:val="en-GB"/>
        </w:rPr>
      </w:pPr>
      <w:r w:rsidRPr="00E87AA3">
        <w:rPr>
          <w:lang w:val="en-GB"/>
        </w:rPr>
        <w:t>The changes in viscosity and density due to the pressure and temperature is modelled in several different ways. Which equation and which formulation that is desired is controlled with the parameters</w:t>
      </w:r>
      <w:r w:rsidR="00BD5F30" w:rsidRPr="00E87AA3">
        <w:rPr>
          <w:lang w:val="en-GB"/>
        </w:rPr>
        <w:t xml:space="preserve"> in the input file</w:t>
      </w:r>
      <w:r w:rsidRPr="00E87AA3">
        <w:rPr>
          <w:lang w:val="en-GB"/>
        </w:rPr>
        <w:t>.</w:t>
      </w:r>
      <w:r w:rsidR="00BD5F30" w:rsidRPr="00E87AA3">
        <w:rPr>
          <w:lang w:val="en-GB"/>
        </w:rPr>
        <w:t xml:space="preserve"> Almost all essential parameters can be defined in the input file which should be a com</w:t>
      </w:r>
      <w:r w:rsidR="008446D3">
        <w:rPr>
          <w:lang w:val="en-GB"/>
        </w:rPr>
        <w:t>m</w:t>
      </w:r>
      <w:r w:rsidR="00BD5F30" w:rsidRPr="00E87AA3">
        <w:rPr>
          <w:lang w:val="en-GB"/>
        </w:rPr>
        <w:t xml:space="preserve">a separated values, csv, file. The parameters are read based upon their position in the input file. The first line states the names on the input variables to make it easier for the user to know which parameter is positioned where.  The next line contains the values and the third line is left blank in order to obtain a better overview. This structure is repeated so the values are stated on every third line. </w:t>
      </w:r>
    </w:p>
    <w:p w:rsidR="00BA4A97" w:rsidRPr="00E87AA3" w:rsidRDefault="00A63FE4" w:rsidP="003C2AC6">
      <w:pPr>
        <w:pStyle w:val="BodyText"/>
        <w:spacing w:line="276" w:lineRule="auto"/>
        <w:jc w:val="both"/>
        <w:rPr>
          <w:lang w:val="en-GB"/>
        </w:rPr>
      </w:pPr>
      <w:r w:rsidRPr="00E87AA3">
        <w:rPr>
          <w:lang w:val="en-GB"/>
        </w:rPr>
        <w:t xml:space="preserve">The program prints the pressure, the film thickness, the shear tractions and the temperature of the lubricant for each time step. This data could then be post-processed either in a FE program or analysed with analytical equations in order to obtain the stress fields in the solids. </w:t>
      </w:r>
    </w:p>
    <w:p w:rsidR="00A63FE4" w:rsidRPr="00E87AA3" w:rsidRDefault="00A63FE4" w:rsidP="003C2AC6">
      <w:pPr>
        <w:pStyle w:val="BodyText"/>
        <w:spacing w:line="276" w:lineRule="auto"/>
        <w:jc w:val="both"/>
        <w:rPr>
          <w:lang w:val="en-GB"/>
        </w:rPr>
      </w:pPr>
    </w:p>
    <w:p w:rsidR="00F1329A" w:rsidRPr="00E87AA3" w:rsidRDefault="00BD5F30" w:rsidP="003C2AC6">
      <w:pPr>
        <w:pStyle w:val="KTHnRubrik1"/>
        <w:spacing w:line="276" w:lineRule="auto"/>
        <w:jc w:val="both"/>
        <w:rPr>
          <w:lang w:val="en-GB"/>
        </w:rPr>
      </w:pPr>
      <w:r w:rsidRPr="00E87AA3">
        <w:rPr>
          <w:lang w:val="en-GB"/>
        </w:rPr>
        <w:t>Code layout</w:t>
      </w:r>
    </w:p>
    <w:p w:rsidR="00BD5F30" w:rsidRPr="00E87AA3" w:rsidRDefault="00BD5F30" w:rsidP="003C2AC6">
      <w:pPr>
        <w:pStyle w:val="BodyText"/>
        <w:spacing w:line="276" w:lineRule="auto"/>
        <w:jc w:val="both"/>
        <w:rPr>
          <w:lang w:val="en-GB"/>
        </w:rPr>
      </w:pPr>
      <w:r w:rsidRPr="00E87AA3">
        <w:rPr>
          <w:lang w:val="en-GB"/>
        </w:rPr>
        <w:t xml:space="preserve">The numerical program is divided into subroutines which are stored in separate files with the same name as the subroutine. The figure below illustrates the layout of the subroutines with arrows indicating which subroutine is called by which. Some arguments are passes via the call statement for the subroutine but the majority of the generated data is stored inside common blocks. </w:t>
      </w:r>
    </w:p>
    <w:p w:rsidR="007739B3" w:rsidRPr="00E87AA3" w:rsidRDefault="007739B3" w:rsidP="003C2AC6">
      <w:pPr>
        <w:pStyle w:val="BodyText"/>
        <w:spacing w:line="276" w:lineRule="auto"/>
        <w:jc w:val="both"/>
        <w:rPr>
          <w:lang w:val="en-GB"/>
        </w:rPr>
      </w:pPr>
      <w:r w:rsidRPr="00E87AA3">
        <w:rPr>
          <w:lang w:val="en-GB"/>
        </w:rPr>
        <w:t xml:space="preserve">The last part of each simulation step is to print out the data into different files. Thus not storing more and more data inside the code. The pressure is for example printed out to the file called PRESSURE.dat. The data is just added after any previous data from any previous steps solved by the program. </w:t>
      </w:r>
    </w:p>
    <w:p w:rsidR="00981197" w:rsidRPr="00E87AA3" w:rsidRDefault="00B1658D" w:rsidP="003C2AC6">
      <w:pPr>
        <w:spacing w:line="276" w:lineRule="auto"/>
        <w:jc w:val="both"/>
        <w:rPr>
          <w:lang w:val="en-GB"/>
        </w:rPr>
      </w:pPr>
      <w:r w:rsidRPr="00E87AA3">
        <w:rPr>
          <w:noProof/>
          <w:lang w:val="en-GB" w:eastAsia="sv-SE"/>
        </w:rPr>
        <w:lastRenderedPageBreak/>
        <w:drawing>
          <wp:inline distT="0" distB="0" distL="0" distR="0">
            <wp:extent cx="8972550" cy="5911850"/>
            <wp:effectExtent l="6350" t="0" r="6350" b="6350"/>
            <wp:docPr id="2" name="Picture 2" descr="C:\Users\cmev\AppData\Local\Microsoft\Windows\INetCache\Content.Word\TEHL function files 7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ev\AppData\Local\Microsoft\Windows\INetCache\Content.Word\TEHL function files 70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8972550" cy="5911850"/>
                    </a:xfrm>
                    <a:prstGeom prst="rect">
                      <a:avLst/>
                    </a:prstGeom>
                    <a:noFill/>
                    <a:ln>
                      <a:noFill/>
                    </a:ln>
                  </pic:spPr>
                </pic:pic>
              </a:graphicData>
            </a:graphic>
          </wp:inline>
        </w:drawing>
      </w:r>
    </w:p>
    <w:p w:rsidR="007739B3" w:rsidRPr="00E87AA3" w:rsidRDefault="007739B3" w:rsidP="003C2AC6">
      <w:pPr>
        <w:pStyle w:val="KTHnRubrik1"/>
        <w:spacing w:line="276" w:lineRule="auto"/>
        <w:jc w:val="both"/>
        <w:rPr>
          <w:lang w:val="en-GB"/>
        </w:rPr>
      </w:pPr>
      <w:r w:rsidRPr="00E87AA3">
        <w:rPr>
          <w:lang w:val="en-GB"/>
        </w:rPr>
        <w:lastRenderedPageBreak/>
        <w:t>The input file</w:t>
      </w:r>
    </w:p>
    <w:p w:rsidR="00B46B2D" w:rsidRPr="00E87AA3" w:rsidRDefault="00B46B2D" w:rsidP="003C2AC6">
      <w:pPr>
        <w:pStyle w:val="BodyText"/>
        <w:spacing w:line="276" w:lineRule="auto"/>
        <w:jc w:val="both"/>
        <w:rPr>
          <w:lang w:val="en-GB"/>
        </w:rPr>
      </w:pPr>
      <w:r w:rsidRPr="00E87AA3">
        <w:rPr>
          <w:lang w:val="en-GB"/>
        </w:rPr>
        <w:t xml:space="preserve">This section describes the parameters of the input file. </w:t>
      </w:r>
    </w:p>
    <w:p w:rsidR="007739B3" w:rsidRPr="00E87AA3" w:rsidRDefault="007739B3" w:rsidP="003C2AC6">
      <w:pPr>
        <w:pStyle w:val="KTHnRubrik2"/>
        <w:spacing w:line="276" w:lineRule="auto"/>
        <w:jc w:val="both"/>
        <w:rPr>
          <w:lang w:val="en-GB"/>
        </w:rPr>
      </w:pPr>
      <w:r w:rsidRPr="00E87AA3">
        <w:rPr>
          <w:lang w:val="en-GB"/>
        </w:rPr>
        <w:t>The first three lines</w:t>
      </w:r>
    </w:p>
    <w:p w:rsidR="00912125" w:rsidRPr="00E87AA3" w:rsidRDefault="00912125" w:rsidP="003C2AC6">
      <w:pPr>
        <w:pStyle w:val="BodyText"/>
        <w:spacing w:line="276" w:lineRule="auto"/>
        <w:jc w:val="both"/>
        <w:rPr>
          <w:lang w:val="en-GB"/>
        </w:rPr>
      </w:pPr>
      <w:r w:rsidRPr="00E87AA3">
        <w:rPr>
          <w:lang w:val="en-GB"/>
        </w:rPr>
        <w:t xml:space="preserve">These lines controls the general setup of the program </w:t>
      </w:r>
    </w:p>
    <w:p w:rsidR="007739B3" w:rsidRPr="00E87AA3" w:rsidRDefault="007739B3" w:rsidP="003C2AC6">
      <w:pPr>
        <w:pStyle w:val="BodyText"/>
        <w:spacing w:line="276" w:lineRule="auto"/>
        <w:jc w:val="both"/>
        <w:rPr>
          <w:lang w:val="en-GB"/>
        </w:rPr>
      </w:pPr>
      <w:r w:rsidRPr="00E87AA3">
        <w:rPr>
          <w:lang w:val="en-GB"/>
        </w:rPr>
        <w:t xml:space="preserve">The parameter </w:t>
      </w:r>
      <w:r w:rsidRPr="00E87AA3">
        <w:rPr>
          <w:b/>
          <w:lang w:val="en-GB"/>
        </w:rPr>
        <w:t>meth</w:t>
      </w:r>
      <w:r w:rsidRPr="00E87AA3">
        <w:rPr>
          <w:lang w:val="en-GB"/>
        </w:rPr>
        <w:t xml:space="preserve"> stands for which method to use for the pressure derivatives. The range is 1-3 where 1 = 1</w:t>
      </w:r>
      <w:r w:rsidRPr="00E87AA3">
        <w:rPr>
          <w:vertAlign w:val="superscript"/>
          <w:lang w:val="en-GB"/>
        </w:rPr>
        <w:t>st</w:t>
      </w:r>
      <w:r w:rsidRPr="00E87AA3">
        <w:rPr>
          <w:lang w:val="en-GB"/>
        </w:rPr>
        <w:t xml:space="preserve"> order backspace method, 2 = 2</w:t>
      </w:r>
      <w:r w:rsidRPr="00E87AA3">
        <w:rPr>
          <w:vertAlign w:val="superscript"/>
          <w:lang w:val="en-GB"/>
        </w:rPr>
        <w:t>nd</w:t>
      </w:r>
      <w:r w:rsidRPr="00E87AA3">
        <w:rPr>
          <w:lang w:val="en-GB"/>
        </w:rPr>
        <w:t xml:space="preserve"> order backspace and 3 = central space. The option 2 is recommended and the option 3 is not recommended since it’s not working correctly. </w:t>
      </w:r>
    </w:p>
    <w:p w:rsidR="007739B3" w:rsidRPr="00E87AA3" w:rsidRDefault="007739B3" w:rsidP="003C2AC6">
      <w:pPr>
        <w:pStyle w:val="BodyText"/>
        <w:spacing w:line="276" w:lineRule="auto"/>
        <w:jc w:val="both"/>
        <w:rPr>
          <w:lang w:val="en-GB"/>
        </w:rPr>
      </w:pPr>
      <w:r w:rsidRPr="00E87AA3">
        <w:rPr>
          <w:lang w:val="en-GB"/>
        </w:rPr>
        <w:t xml:space="preserve">The parameter </w:t>
      </w:r>
      <w:proofErr w:type="spellStart"/>
      <w:r w:rsidRPr="00E87AA3">
        <w:rPr>
          <w:b/>
          <w:lang w:val="en-GB"/>
        </w:rPr>
        <w:t>Tmeth</w:t>
      </w:r>
      <w:proofErr w:type="spellEnd"/>
      <w:r w:rsidRPr="00E87AA3">
        <w:rPr>
          <w:lang w:val="en-GB"/>
        </w:rPr>
        <w:t xml:space="preserve"> controls the formulation of the time derivatives. The option </w:t>
      </w:r>
      <w:proofErr w:type="spellStart"/>
      <w:r w:rsidRPr="00E87AA3">
        <w:rPr>
          <w:lang w:val="en-GB"/>
        </w:rPr>
        <w:t>Tmeth</w:t>
      </w:r>
      <w:proofErr w:type="spellEnd"/>
      <w:r w:rsidRPr="00E87AA3">
        <w:rPr>
          <w:lang w:val="en-GB"/>
        </w:rPr>
        <w:t xml:space="preserve"> = 4 is recommended. </w:t>
      </w:r>
    </w:p>
    <w:p w:rsidR="007739B3" w:rsidRPr="00E87AA3" w:rsidRDefault="007739B3" w:rsidP="003C2AC6">
      <w:pPr>
        <w:pStyle w:val="BodyText"/>
        <w:spacing w:line="276" w:lineRule="auto"/>
        <w:jc w:val="both"/>
        <w:rPr>
          <w:lang w:val="en-GB"/>
        </w:rPr>
      </w:pPr>
      <w:r w:rsidRPr="00E87AA3">
        <w:rPr>
          <w:lang w:val="en-GB"/>
        </w:rPr>
        <w:t xml:space="preserve">The parameter </w:t>
      </w:r>
      <w:proofErr w:type="spellStart"/>
      <w:r w:rsidRPr="00E87AA3">
        <w:rPr>
          <w:b/>
          <w:lang w:val="en-GB"/>
        </w:rPr>
        <w:t>Geom</w:t>
      </w:r>
      <w:proofErr w:type="spellEnd"/>
      <w:r w:rsidRPr="00E87AA3">
        <w:rPr>
          <w:lang w:val="en-GB"/>
        </w:rPr>
        <w:t xml:space="preserve"> controls which type of geometry that should be analysed.  1 = Cylindrical contact, 2 = Spherical contact, 3 = Elliptical contact, 4-5 = Cylindrical contact with different input settings and 6 = </w:t>
      </w:r>
      <w:r w:rsidR="00912125" w:rsidRPr="00E87AA3">
        <w:rPr>
          <w:lang w:val="en-GB"/>
        </w:rPr>
        <w:t xml:space="preserve">Setup to simulate experiments by </w:t>
      </w:r>
      <w:proofErr w:type="spellStart"/>
      <w:r w:rsidR="00912125" w:rsidRPr="00E87AA3">
        <w:rPr>
          <w:lang w:val="en-GB"/>
        </w:rPr>
        <w:t>Höglund</w:t>
      </w:r>
      <w:proofErr w:type="spellEnd"/>
      <w:r w:rsidR="00912125" w:rsidRPr="00E87AA3">
        <w:rPr>
          <w:lang w:val="en-GB"/>
        </w:rPr>
        <w:t xml:space="preserve"> </w:t>
      </w:r>
      <w:r w:rsidR="00912125" w:rsidRPr="00E87AA3">
        <w:rPr>
          <w:i/>
          <w:lang w:val="en-GB"/>
        </w:rPr>
        <w:t>et al.</w:t>
      </w:r>
      <w:r w:rsidR="00912125" w:rsidRPr="00E87AA3">
        <w:rPr>
          <w:lang w:val="en-GB"/>
        </w:rPr>
        <w:t xml:space="preserve"> </w:t>
      </w:r>
    </w:p>
    <w:p w:rsidR="00912125" w:rsidRPr="00E87AA3" w:rsidRDefault="00912125" w:rsidP="003C2AC6">
      <w:pPr>
        <w:pStyle w:val="BodyText"/>
        <w:spacing w:line="276" w:lineRule="auto"/>
        <w:jc w:val="both"/>
        <w:rPr>
          <w:lang w:val="en-GB"/>
        </w:rPr>
      </w:pPr>
      <w:r w:rsidRPr="00E87AA3">
        <w:rPr>
          <w:lang w:val="en-GB"/>
        </w:rPr>
        <w:t xml:space="preserve">The parameter </w:t>
      </w:r>
      <w:proofErr w:type="spellStart"/>
      <w:r w:rsidRPr="00E87AA3">
        <w:rPr>
          <w:b/>
          <w:lang w:val="en-GB"/>
        </w:rPr>
        <w:t>Aspchape</w:t>
      </w:r>
      <w:proofErr w:type="spellEnd"/>
      <w:r w:rsidRPr="00E87AA3">
        <w:rPr>
          <w:lang w:val="en-GB"/>
        </w:rPr>
        <w:t xml:space="preserve"> controls the shape of the surface roughness. Lower numbers are for different analytical shapes while 200-209 states the </w:t>
      </w:r>
      <w:proofErr w:type="spellStart"/>
      <w:r w:rsidRPr="00E87AA3">
        <w:rPr>
          <w:lang w:val="en-GB"/>
        </w:rPr>
        <w:t>the</w:t>
      </w:r>
      <w:proofErr w:type="spellEnd"/>
      <w:r w:rsidRPr="00E87AA3">
        <w:rPr>
          <w:lang w:val="en-GB"/>
        </w:rPr>
        <w:t xml:space="preserve"> program should read the surface defined by the file Fortran_surface.csv. See the </w:t>
      </w:r>
      <w:proofErr w:type="spellStart"/>
      <w:r w:rsidRPr="00E87AA3">
        <w:rPr>
          <w:lang w:val="en-GB"/>
        </w:rPr>
        <w:t>Asp_Calc</w:t>
      </w:r>
      <w:proofErr w:type="spellEnd"/>
      <w:r w:rsidRPr="00E87AA3">
        <w:rPr>
          <w:lang w:val="en-GB"/>
        </w:rPr>
        <w:t xml:space="preserve"> subroutine for details. </w:t>
      </w:r>
    </w:p>
    <w:p w:rsidR="00912125" w:rsidRPr="00E87AA3" w:rsidRDefault="00912125" w:rsidP="003C2AC6">
      <w:pPr>
        <w:pStyle w:val="BodyText"/>
        <w:spacing w:line="276" w:lineRule="auto"/>
        <w:jc w:val="both"/>
        <w:rPr>
          <w:lang w:val="en-GB"/>
        </w:rPr>
      </w:pPr>
      <w:r w:rsidRPr="00E87AA3">
        <w:rPr>
          <w:lang w:val="en-GB"/>
        </w:rPr>
        <w:t xml:space="preserve">The parameter </w:t>
      </w:r>
      <w:proofErr w:type="spellStart"/>
      <w:r w:rsidRPr="00E87AA3">
        <w:rPr>
          <w:b/>
          <w:lang w:val="en-GB"/>
        </w:rPr>
        <w:t>Contact_alg</w:t>
      </w:r>
      <w:proofErr w:type="spellEnd"/>
      <w:r w:rsidRPr="00E87AA3">
        <w:rPr>
          <w:lang w:val="en-GB"/>
        </w:rPr>
        <w:t xml:space="preserve"> defines the contact routine used. The option 1 is recommended here. </w:t>
      </w:r>
    </w:p>
    <w:p w:rsidR="00912125" w:rsidRPr="00E87AA3" w:rsidRDefault="00912125" w:rsidP="003C2AC6">
      <w:pPr>
        <w:pStyle w:val="BodyText"/>
        <w:spacing w:line="276" w:lineRule="auto"/>
        <w:jc w:val="both"/>
        <w:rPr>
          <w:lang w:val="en-GB"/>
        </w:rPr>
      </w:pPr>
      <w:r w:rsidRPr="00E87AA3">
        <w:rPr>
          <w:lang w:val="en-GB"/>
        </w:rPr>
        <w:t xml:space="preserve">The parameter </w:t>
      </w:r>
      <w:proofErr w:type="spellStart"/>
      <w:r w:rsidRPr="00E87AA3">
        <w:rPr>
          <w:b/>
          <w:lang w:val="en-GB"/>
        </w:rPr>
        <w:t>P_ave_param</w:t>
      </w:r>
      <w:proofErr w:type="spellEnd"/>
      <w:r w:rsidRPr="00E87AA3">
        <w:rPr>
          <w:lang w:val="en-GB"/>
        </w:rPr>
        <w:t xml:space="preserve"> controls how the pressure should be stabilized in the transverse direction for cylindrical simulations. The option </w:t>
      </w:r>
      <w:proofErr w:type="spellStart"/>
      <w:r w:rsidRPr="00E87AA3">
        <w:rPr>
          <w:lang w:val="en-GB"/>
        </w:rPr>
        <w:t>P_ave_param</w:t>
      </w:r>
      <w:proofErr w:type="spellEnd"/>
      <w:r w:rsidRPr="00E87AA3">
        <w:rPr>
          <w:lang w:val="en-GB"/>
        </w:rPr>
        <w:t xml:space="preserve"> = 1 is suggested</w:t>
      </w:r>
      <w:r w:rsidR="006F6A74" w:rsidRPr="00E87AA3">
        <w:rPr>
          <w:lang w:val="en-GB"/>
        </w:rPr>
        <w:t>.</w:t>
      </w:r>
    </w:p>
    <w:p w:rsidR="00912125" w:rsidRPr="00E87AA3" w:rsidRDefault="00912125" w:rsidP="003C2AC6">
      <w:pPr>
        <w:pStyle w:val="BodyText"/>
        <w:spacing w:line="276" w:lineRule="auto"/>
        <w:jc w:val="both"/>
        <w:rPr>
          <w:lang w:val="en-GB"/>
        </w:rPr>
      </w:pPr>
      <w:r w:rsidRPr="00E87AA3">
        <w:rPr>
          <w:lang w:val="en-GB"/>
        </w:rPr>
        <w:t xml:space="preserve">The parameter </w:t>
      </w:r>
      <w:proofErr w:type="spellStart"/>
      <w:r w:rsidRPr="00E87AA3">
        <w:rPr>
          <w:b/>
          <w:lang w:val="en-GB"/>
        </w:rPr>
        <w:t>Shift_y</w:t>
      </w:r>
      <w:proofErr w:type="spellEnd"/>
      <w:r w:rsidRPr="00E87AA3">
        <w:rPr>
          <w:lang w:val="en-GB"/>
        </w:rPr>
        <w:t xml:space="preserve"> defines how the rough surface read from the file Fortran_surface.csv should be positioned in the transverse direction. The parameter states how many nodes the surface should be moved in the transverse direction. </w:t>
      </w:r>
    </w:p>
    <w:p w:rsidR="00912125" w:rsidRPr="00E87AA3" w:rsidRDefault="00912125" w:rsidP="003C2AC6">
      <w:pPr>
        <w:pStyle w:val="BodyText"/>
        <w:spacing w:line="276" w:lineRule="auto"/>
        <w:jc w:val="both"/>
        <w:rPr>
          <w:lang w:val="en-GB"/>
        </w:rPr>
      </w:pPr>
      <w:r w:rsidRPr="00E87AA3">
        <w:rPr>
          <w:lang w:val="en-GB"/>
        </w:rPr>
        <w:t xml:space="preserve">The parameter </w:t>
      </w:r>
      <w:proofErr w:type="spellStart"/>
      <w:r w:rsidRPr="00E87AA3">
        <w:rPr>
          <w:b/>
          <w:lang w:val="en-GB"/>
        </w:rPr>
        <w:t>Multi_grid_param</w:t>
      </w:r>
      <w:proofErr w:type="spellEnd"/>
      <w:r w:rsidRPr="00E87AA3">
        <w:rPr>
          <w:b/>
          <w:lang w:val="en-GB"/>
        </w:rPr>
        <w:t xml:space="preserve"> </w:t>
      </w:r>
      <w:r w:rsidRPr="00E87AA3">
        <w:rPr>
          <w:lang w:val="en-GB"/>
        </w:rPr>
        <w:t xml:space="preserve">controls is the solution should be obtained on a courser grid first. The value 1 is recommended since it generally goes faster to find a solution if a courser grid is used in the beginning. The value 0 could be used to directly start with the fines grid. </w:t>
      </w:r>
    </w:p>
    <w:p w:rsidR="00912125" w:rsidRPr="00E87AA3" w:rsidRDefault="00912125" w:rsidP="003C2AC6">
      <w:pPr>
        <w:pStyle w:val="KTHnRubrik2"/>
        <w:spacing w:line="276" w:lineRule="auto"/>
        <w:jc w:val="both"/>
        <w:rPr>
          <w:lang w:val="en-GB"/>
        </w:rPr>
      </w:pPr>
      <w:r w:rsidRPr="00E87AA3">
        <w:rPr>
          <w:lang w:val="en-GB"/>
        </w:rPr>
        <w:t xml:space="preserve">The second set of lines </w:t>
      </w:r>
    </w:p>
    <w:p w:rsidR="00912125" w:rsidRPr="00E87AA3" w:rsidRDefault="00912125" w:rsidP="003C2AC6">
      <w:pPr>
        <w:pStyle w:val="BodyText"/>
        <w:spacing w:line="276" w:lineRule="auto"/>
        <w:jc w:val="both"/>
        <w:rPr>
          <w:lang w:val="en-GB"/>
        </w:rPr>
      </w:pPr>
      <w:r w:rsidRPr="00E87AA3">
        <w:rPr>
          <w:lang w:val="en-GB"/>
        </w:rPr>
        <w:t>These lines controls the grid size and the number of time steps</w:t>
      </w:r>
      <w:r w:rsidR="006F6A74" w:rsidRPr="00E87AA3">
        <w:rPr>
          <w:lang w:val="en-GB"/>
        </w:rPr>
        <w:t>.</w:t>
      </w:r>
    </w:p>
    <w:p w:rsidR="003300EF" w:rsidRPr="00E87AA3" w:rsidRDefault="003300EF" w:rsidP="003C2AC6">
      <w:pPr>
        <w:pStyle w:val="BodyText"/>
        <w:spacing w:line="276" w:lineRule="auto"/>
        <w:jc w:val="both"/>
        <w:rPr>
          <w:lang w:val="en-GB"/>
        </w:rPr>
      </w:pPr>
      <w:r w:rsidRPr="00E87AA3">
        <w:rPr>
          <w:lang w:val="en-GB"/>
        </w:rPr>
        <w:t xml:space="preserve">The parameter </w:t>
      </w:r>
      <w:r w:rsidRPr="00E87AA3">
        <w:rPr>
          <w:b/>
          <w:lang w:val="en-GB"/>
        </w:rPr>
        <w:t>NX</w:t>
      </w:r>
      <w:r w:rsidRPr="00E87AA3">
        <w:rPr>
          <w:lang w:val="en-GB"/>
        </w:rPr>
        <w:t xml:space="preserve"> controls the number of nodes in the rolling direction, x-direction. This number will be change slightly in order to obtain a grid for the coarsest grid as well. A number </w:t>
      </w:r>
      <w:proofErr w:type="gramStart"/>
      <w:r w:rsidRPr="00E87AA3">
        <w:rPr>
          <w:lang w:val="en-GB"/>
        </w:rPr>
        <w:t>between 100-300</w:t>
      </w:r>
      <w:proofErr w:type="gramEnd"/>
      <w:r w:rsidRPr="00E87AA3">
        <w:rPr>
          <w:lang w:val="en-GB"/>
        </w:rPr>
        <w:t xml:space="preserve"> is suggested.</w:t>
      </w:r>
    </w:p>
    <w:p w:rsidR="003300EF" w:rsidRPr="00E87AA3" w:rsidRDefault="003300EF" w:rsidP="003C2AC6">
      <w:pPr>
        <w:pStyle w:val="BodyText"/>
        <w:spacing w:line="276" w:lineRule="auto"/>
        <w:jc w:val="both"/>
        <w:rPr>
          <w:lang w:val="en-GB"/>
        </w:rPr>
      </w:pPr>
      <w:r w:rsidRPr="00E87AA3">
        <w:rPr>
          <w:lang w:val="en-GB"/>
        </w:rPr>
        <w:t xml:space="preserve">The parameter </w:t>
      </w:r>
      <w:r w:rsidRPr="00E87AA3">
        <w:rPr>
          <w:b/>
          <w:lang w:val="en-GB"/>
        </w:rPr>
        <w:t>NY</w:t>
      </w:r>
      <w:r w:rsidRPr="00E87AA3">
        <w:rPr>
          <w:lang w:val="en-GB"/>
        </w:rPr>
        <w:t xml:space="preserve"> controls the number of nodes in the transverse direction, y-direction. This number will be change slightly in order to obtain a grid for the coarsest grid as well. A number between 50 and 300 is suggested. It should be close to NX if simulating a spherical contact. The spatial distance between the nodes is the same in the rolling and the transverse direction. </w:t>
      </w:r>
    </w:p>
    <w:p w:rsidR="00912125" w:rsidRPr="00E87AA3" w:rsidRDefault="00912125" w:rsidP="003C2AC6">
      <w:pPr>
        <w:pStyle w:val="BodyText"/>
        <w:spacing w:line="276" w:lineRule="auto"/>
        <w:jc w:val="both"/>
        <w:rPr>
          <w:lang w:val="en-GB"/>
        </w:rPr>
      </w:pPr>
      <w:r w:rsidRPr="00E87AA3">
        <w:rPr>
          <w:lang w:val="en-GB"/>
        </w:rPr>
        <w:t xml:space="preserve">The parameter </w:t>
      </w:r>
      <w:r w:rsidR="003300EF" w:rsidRPr="00E87AA3">
        <w:rPr>
          <w:b/>
          <w:lang w:val="en-GB"/>
        </w:rPr>
        <w:t>X0</w:t>
      </w:r>
      <w:r w:rsidRPr="00E87AA3">
        <w:rPr>
          <w:lang w:val="en-GB"/>
        </w:rPr>
        <w:t xml:space="preserve"> </w:t>
      </w:r>
      <w:r w:rsidR="003300EF" w:rsidRPr="00E87AA3">
        <w:rPr>
          <w:lang w:val="en-GB"/>
        </w:rPr>
        <w:t>defines the inlet of the simulation.</w:t>
      </w:r>
    </w:p>
    <w:p w:rsidR="00912125" w:rsidRPr="00E87AA3" w:rsidRDefault="00912125" w:rsidP="003C2AC6">
      <w:pPr>
        <w:pStyle w:val="BodyText"/>
        <w:spacing w:line="276" w:lineRule="auto"/>
        <w:jc w:val="both"/>
        <w:rPr>
          <w:lang w:val="en-GB"/>
        </w:rPr>
      </w:pPr>
      <w:r w:rsidRPr="00E87AA3">
        <w:rPr>
          <w:lang w:val="en-GB"/>
        </w:rPr>
        <w:t xml:space="preserve">The parameter </w:t>
      </w:r>
      <w:r w:rsidR="003300EF" w:rsidRPr="00E87AA3">
        <w:rPr>
          <w:b/>
          <w:lang w:val="en-GB"/>
        </w:rPr>
        <w:t>F</w:t>
      </w:r>
      <w:r w:rsidRPr="00E87AA3">
        <w:rPr>
          <w:lang w:val="en-GB"/>
        </w:rPr>
        <w:t xml:space="preserve"> </w:t>
      </w:r>
      <w:r w:rsidR="003300EF" w:rsidRPr="00E87AA3">
        <w:rPr>
          <w:lang w:val="en-GB"/>
        </w:rPr>
        <w:t xml:space="preserve">defines how fast the surface irregularities should move. F=1 states that the irregularities should move one node at each time step. </w:t>
      </w:r>
    </w:p>
    <w:p w:rsidR="003300EF" w:rsidRPr="00E87AA3" w:rsidRDefault="003300EF" w:rsidP="003C2AC6">
      <w:pPr>
        <w:pStyle w:val="BodyText"/>
        <w:spacing w:line="276" w:lineRule="auto"/>
        <w:jc w:val="both"/>
        <w:rPr>
          <w:lang w:val="en-GB"/>
        </w:rPr>
      </w:pPr>
      <w:r w:rsidRPr="00E87AA3">
        <w:rPr>
          <w:lang w:val="en-GB"/>
        </w:rPr>
        <w:lastRenderedPageBreak/>
        <w:t xml:space="preserve">The parameter </w:t>
      </w:r>
      <w:proofErr w:type="spellStart"/>
      <w:r w:rsidRPr="00E87AA3">
        <w:rPr>
          <w:b/>
          <w:lang w:val="en-GB"/>
        </w:rPr>
        <w:t>DZ_method</w:t>
      </w:r>
      <w:proofErr w:type="spellEnd"/>
      <w:r w:rsidRPr="00E87AA3">
        <w:rPr>
          <w:lang w:val="en-GB"/>
        </w:rPr>
        <w:t xml:space="preserve"> defines which vertical spacing method to use for the nodes used in the temperature calculations of the metals. The horizontal spacing of the thermal nodes </w:t>
      </w:r>
      <w:r w:rsidR="0052558F" w:rsidRPr="00E87AA3">
        <w:rPr>
          <w:lang w:val="en-GB"/>
        </w:rPr>
        <w:t xml:space="preserve">in the solids </w:t>
      </w:r>
      <w:r w:rsidRPr="00E87AA3">
        <w:rPr>
          <w:lang w:val="en-GB"/>
        </w:rPr>
        <w:t xml:space="preserve">is twice the spacing of the nodes used for the pressure calculations. </w:t>
      </w:r>
    </w:p>
    <w:p w:rsidR="003300EF" w:rsidRPr="00E87AA3" w:rsidRDefault="003300EF" w:rsidP="003C2AC6">
      <w:pPr>
        <w:pStyle w:val="BodyText"/>
        <w:spacing w:line="276" w:lineRule="auto"/>
        <w:jc w:val="both"/>
        <w:rPr>
          <w:lang w:val="en-GB"/>
        </w:rPr>
      </w:pPr>
      <w:r w:rsidRPr="00E87AA3">
        <w:rPr>
          <w:lang w:val="en-GB"/>
        </w:rPr>
        <w:t xml:space="preserve">The parameter </w:t>
      </w:r>
      <w:proofErr w:type="spellStart"/>
      <w:r w:rsidRPr="00E87AA3">
        <w:rPr>
          <w:b/>
          <w:lang w:val="en-GB"/>
        </w:rPr>
        <w:t>Dw_Meth</w:t>
      </w:r>
      <w:proofErr w:type="spellEnd"/>
      <w:r w:rsidRPr="00E87AA3">
        <w:rPr>
          <w:lang w:val="en-GB"/>
        </w:rPr>
        <w:t xml:space="preserve"> defines which method to be used for finding the lubrication offset H00. See more in </w:t>
      </w:r>
      <w:r w:rsidR="008446D3">
        <w:rPr>
          <w:lang w:val="en-GB"/>
        </w:rPr>
        <w:t>the subroutine file H00upd.f90.</w:t>
      </w:r>
    </w:p>
    <w:p w:rsidR="003300EF" w:rsidRPr="00E87AA3" w:rsidRDefault="003300EF" w:rsidP="003C2AC6">
      <w:pPr>
        <w:pStyle w:val="KTHnRubrik2"/>
        <w:spacing w:line="276" w:lineRule="auto"/>
        <w:jc w:val="both"/>
        <w:rPr>
          <w:lang w:val="en-GB"/>
        </w:rPr>
      </w:pPr>
      <w:r w:rsidRPr="00E87AA3">
        <w:rPr>
          <w:lang w:val="en-GB"/>
        </w:rPr>
        <w:t xml:space="preserve">The third set of lines </w:t>
      </w:r>
    </w:p>
    <w:p w:rsidR="003300EF" w:rsidRPr="00E87AA3" w:rsidRDefault="003300EF" w:rsidP="003C2AC6">
      <w:pPr>
        <w:pStyle w:val="BodyText"/>
        <w:spacing w:line="276" w:lineRule="auto"/>
        <w:jc w:val="both"/>
        <w:rPr>
          <w:lang w:val="en-GB"/>
        </w:rPr>
      </w:pPr>
      <w:r w:rsidRPr="00E87AA3">
        <w:rPr>
          <w:lang w:val="en-GB"/>
        </w:rPr>
        <w:t>These lines controls the geometry of the problem</w:t>
      </w:r>
      <w:r w:rsidR="006F6A74" w:rsidRPr="00E87AA3">
        <w:rPr>
          <w:lang w:val="en-GB"/>
        </w:rPr>
        <w:t>.</w:t>
      </w:r>
    </w:p>
    <w:p w:rsidR="003300EF" w:rsidRPr="00E87AA3" w:rsidRDefault="003300EF" w:rsidP="003C2AC6">
      <w:pPr>
        <w:pStyle w:val="BodyText"/>
        <w:spacing w:line="276" w:lineRule="auto"/>
        <w:jc w:val="both"/>
        <w:rPr>
          <w:lang w:val="en-GB"/>
        </w:rPr>
      </w:pPr>
      <w:r w:rsidRPr="00E87AA3">
        <w:rPr>
          <w:lang w:val="en-GB"/>
        </w:rPr>
        <w:t xml:space="preserve">The parameter </w:t>
      </w:r>
      <w:r w:rsidRPr="00E87AA3">
        <w:rPr>
          <w:b/>
          <w:lang w:val="en-GB"/>
        </w:rPr>
        <w:t>RX</w:t>
      </w:r>
      <w:r w:rsidRPr="00E87AA3">
        <w:rPr>
          <w:lang w:val="en-GB"/>
        </w:rPr>
        <w:t xml:space="preserve"> defines the radius in the rolling direction. </w:t>
      </w:r>
    </w:p>
    <w:p w:rsidR="003300EF" w:rsidRPr="00E87AA3" w:rsidRDefault="003300EF" w:rsidP="003C2AC6">
      <w:pPr>
        <w:pStyle w:val="BodyText"/>
        <w:spacing w:line="276" w:lineRule="auto"/>
        <w:jc w:val="both"/>
        <w:rPr>
          <w:lang w:val="en-GB"/>
        </w:rPr>
      </w:pPr>
      <w:r w:rsidRPr="00E87AA3">
        <w:rPr>
          <w:lang w:val="en-GB"/>
        </w:rPr>
        <w:t xml:space="preserve">The parameter </w:t>
      </w:r>
      <w:r w:rsidRPr="00E87AA3">
        <w:rPr>
          <w:b/>
          <w:lang w:val="en-GB"/>
        </w:rPr>
        <w:t>W0</w:t>
      </w:r>
      <w:r w:rsidRPr="00E87AA3">
        <w:rPr>
          <w:lang w:val="en-GB"/>
        </w:rPr>
        <w:t xml:space="preserve"> controls the normal load to the contact. The value is scaled with 10</w:t>
      </w:r>
      <w:r w:rsidRPr="00E87AA3">
        <w:rPr>
          <w:vertAlign w:val="superscript"/>
          <w:lang w:val="en-GB"/>
        </w:rPr>
        <w:t>5</w:t>
      </w:r>
      <w:r w:rsidRPr="00E87AA3">
        <w:rPr>
          <w:lang w:val="en-GB"/>
        </w:rPr>
        <w:t xml:space="preserve"> when simulating a cylindrical contact. </w:t>
      </w:r>
    </w:p>
    <w:p w:rsidR="003300EF" w:rsidRPr="00E87AA3" w:rsidRDefault="003300EF" w:rsidP="003C2AC6">
      <w:pPr>
        <w:pStyle w:val="BodyText"/>
        <w:spacing w:line="276" w:lineRule="auto"/>
        <w:jc w:val="both"/>
        <w:rPr>
          <w:lang w:val="en-GB"/>
        </w:rPr>
      </w:pPr>
      <w:r w:rsidRPr="00E87AA3">
        <w:rPr>
          <w:lang w:val="en-GB"/>
        </w:rPr>
        <w:t xml:space="preserve">The parameter </w:t>
      </w:r>
      <w:proofErr w:type="spellStart"/>
      <w:r w:rsidRPr="00E87AA3">
        <w:rPr>
          <w:b/>
          <w:lang w:val="en-GB"/>
        </w:rPr>
        <w:t>Ua</w:t>
      </w:r>
      <w:proofErr w:type="spellEnd"/>
      <w:r w:rsidRPr="00E87AA3">
        <w:rPr>
          <w:lang w:val="en-GB"/>
        </w:rPr>
        <w:t xml:space="preserve"> defines the speed of the surface with the asperity.</w:t>
      </w:r>
    </w:p>
    <w:p w:rsidR="003300EF" w:rsidRPr="00E87AA3" w:rsidRDefault="003300EF" w:rsidP="003C2AC6">
      <w:pPr>
        <w:pStyle w:val="BodyText"/>
        <w:spacing w:line="276" w:lineRule="auto"/>
        <w:jc w:val="both"/>
        <w:rPr>
          <w:lang w:val="en-GB"/>
        </w:rPr>
      </w:pPr>
      <w:r w:rsidRPr="00E87AA3">
        <w:rPr>
          <w:lang w:val="en-GB"/>
        </w:rPr>
        <w:t xml:space="preserve">The parameter </w:t>
      </w:r>
      <w:proofErr w:type="spellStart"/>
      <w:r w:rsidRPr="00E87AA3">
        <w:rPr>
          <w:b/>
          <w:lang w:val="en-GB"/>
        </w:rPr>
        <w:t>Ub</w:t>
      </w:r>
      <w:proofErr w:type="spellEnd"/>
      <w:r w:rsidRPr="00E87AA3">
        <w:rPr>
          <w:lang w:val="en-GB"/>
        </w:rPr>
        <w:t xml:space="preserve"> defines </w:t>
      </w:r>
      <w:r w:rsidR="00222346" w:rsidRPr="00E87AA3">
        <w:rPr>
          <w:lang w:val="en-GB"/>
        </w:rPr>
        <w:t>the speed of the counter surface</w:t>
      </w:r>
      <w:r w:rsidRPr="00E87AA3">
        <w:rPr>
          <w:lang w:val="en-GB"/>
        </w:rPr>
        <w:t xml:space="preserve">. </w:t>
      </w:r>
    </w:p>
    <w:p w:rsidR="003300EF" w:rsidRPr="00E87AA3" w:rsidRDefault="003300EF" w:rsidP="003C2AC6">
      <w:pPr>
        <w:pStyle w:val="BodyText"/>
        <w:spacing w:line="276" w:lineRule="auto"/>
        <w:jc w:val="both"/>
        <w:rPr>
          <w:lang w:val="en-GB"/>
        </w:rPr>
      </w:pPr>
      <w:r w:rsidRPr="00E87AA3">
        <w:rPr>
          <w:lang w:val="en-GB"/>
        </w:rPr>
        <w:t xml:space="preserve">The parameter </w:t>
      </w:r>
      <w:proofErr w:type="spellStart"/>
      <w:r w:rsidR="00222346" w:rsidRPr="00E87AA3">
        <w:rPr>
          <w:b/>
          <w:lang w:val="en-GB"/>
        </w:rPr>
        <w:t>Lub_param</w:t>
      </w:r>
      <w:proofErr w:type="spellEnd"/>
      <w:r w:rsidRPr="00E87AA3">
        <w:rPr>
          <w:lang w:val="en-GB"/>
        </w:rPr>
        <w:t xml:space="preserve"> defines which </w:t>
      </w:r>
      <w:r w:rsidR="00222346" w:rsidRPr="00E87AA3">
        <w:rPr>
          <w:lang w:val="en-GB"/>
        </w:rPr>
        <w:t>set of equations to be used to describe the lubricant</w:t>
      </w:r>
      <w:r w:rsidRPr="00E87AA3">
        <w:rPr>
          <w:lang w:val="en-GB"/>
        </w:rPr>
        <w:t xml:space="preserve">. </w:t>
      </w:r>
    </w:p>
    <w:p w:rsidR="003300EF" w:rsidRPr="00E87AA3" w:rsidRDefault="003300EF" w:rsidP="003C2AC6">
      <w:pPr>
        <w:pStyle w:val="BodyText"/>
        <w:spacing w:line="276" w:lineRule="auto"/>
        <w:jc w:val="both"/>
        <w:rPr>
          <w:lang w:val="en-GB"/>
        </w:rPr>
      </w:pPr>
      <w:r w:rsidRPr="00E87AA3">
        <w:rPr>
          <w:lang w:val="en-GB"/>
        </w:rPr>
        <w:t xml:space="preserve">The parameter </w:t>
      </w:r>
      <w:proofErr w:type="spellStart"/>
      <w:r w:rsidR="00222346" w:rsidRPr="00E87AA3">
        <w:rPr>
          <w:b/>
          <w:lang w:val="en-GB"/>
        </w:rPr>
        <w:t>Shear_thin</w:t>
      </w:r>
      <w:proofErr w:type="spellEnd"/>
      <w:r w:rsidRPr="00E87AA3">
        <w:rPr>
          <w:lang w:val="en-GB"/>
        </w:rPr>
        <w:t xml:space="preserve"> defines </w:t>
      </w:r>
      <w:r w:rsidR="00222346" w:rsidRPr="00E87AA3">
        <w:rPr>
          <w:lang w:val="en-GB"/>
        </w:rPr>
        <w:t xml:space="preserve">which set of shear thinning equations to use. These are not working properly and thus the value 0 is </w:t>
      </w:r>
      <w:proofErr w:type="spellStart"/>
      <w:r w:rsidR="00222346" w:rsidRPr="00E87AA3">
        <w:rPr>
          <w:lang w:val="en-GB"/>
        </w:rPr>
        <w:t>recomended</w:t>
      </w:r>
      <w:proofErr w:type="spellEnd"/>
      <w:r w:rsidRPr="00E87AA3">
        <w:rPr>
          <w:lang w:val="en-GB"/>
        </w:rPr>
        <w:t>.</w:t>
      </w:r>
    </w:p>
    <w:p w:rsidR="00222346" w:rsidRPr="00E87AA3" w:rsidRDefault="00222346" w:rsidP="003C2AC6">
      <w:pPr>
        <w:pStyle w:val="BodyText"/>
        <w:spacing w:line="276" w:lineRule="auto"/>
        <w:jc w:val="both"/>
        <w:rPr>
          <w:lang w:val="en-GB"/>
        </w:rPr>
      </w:pPr>
      <w:r w:rsidRPr="00E87AA3">
        <w:rPr>
          <w:lang w:val="en-GB"/>
        </w:rPr>
        <w:t xml:space="preserve">The parameter </w:t>
      </w:r>
      <w:r w:rsidRPr="00E87AA3">
        <w:rPr>
          <w:b/>
          <w:lang w:val="en-GB"/>
        </w:rPr>
        <w:t>temp</w:t>
      </w:r>
      <w:r w:rsidRPr="00E87AA3">
        <w:rPr>
          <w:lang w:val="en-GB"/>
        </w:rPr>
        <w:t xml:space="preserve"> defines if the temperature fields should be solved for or not. </w:t>
      </w:r>
    </w:p>
    <w:p w:rsidR="00222346" w:rsidRPr="00E87AA3" w:rsidRDefault="00222346" w:rsidP="003C2AC6">
      <w:pPr>
        <w:pStyle w:val="BodyText"/>
        <w:spacing w:line="276" w:lineRule="auto"/>
        <w:jc w:val="both"/>
        <w:rPr>
          <w:lang w:val="en-GB"/>
        </w:rPr>
      </w:pPr>
      <w:r w:rsidRPr="00E87AA3">
        <w:rPr>
          <w:lang w:val="en-GB"/>
        </w:rPr>
        <w:t xml:space="preserve">The parameter </w:t>
      </w:r>
      <w:proofErr w:type="spellStart"/>
      <w:r w:rsidRPr="00E87AA3">
        <w:rPr>
          <w:b/>
          <w:lang w:val="en-GB"/>
        </w:rPr>
        <w:t>Solid_mat</w:t>
      </w:r>
      <w:proofErr w:type="spellEnd"/>
      <w:r w:rsidRPr="00E87AA3">
        <w:rPr>
          <w:lang w:val="en-GB"/>
        </w:rPr>
        <w:t xml:space="preserve"> defines material equations to be used for the solid materials. Only relevant </w:t>
      </w:r>
    </w:p>
    <w:p w:rsidR="00222346" w:rsidRPr="00E87AA3" w:rsidRDefault="00222346" w:rsidP="003C2AC6">
      <w:pPr>
        <w:pStyle w:val="KTHnRubrik2"/>
        <w:spacing w:line="276" w:lineRule="auto"/>
        <w:jc w:val="both"/>
        <w:rPr>
          <w:lang w:val="en-GB"/>
        </w:rPr>
      </w:pPr>
      <w:r w:rsidRPr="00E87AA3">
        <w:rPr>
          <w:lang w:val="en-GB"/>
        </w:rPr>
        <w:t xml:space="preserve">The fourth set of lines </w:t>
      </w:r>
    </w:p>
    <w:p w:rsidR="00222346" w:rsidRPr="00E87AA3" w:rsidRDefault="00222346" w:rsidP="003C2AC6">
      <w:pPr>
        <w:pStyle w:val="BodyText"/>
        <w:spacing w:line="276" w:lineRule="auto"/>
        <w:jc w:val="both"/>
        <w:rPr>
          <w:lang w:val="en-GB"/>
        </w:rPr>
      </w:pPr>
      <w:r w:rsidRPr="00E87AA3">
        <w:rPr>
          <w:lang w:val="en-GB"/>
        </w:rPr>
        <w:t xml:space="preserve">These lines controls the load and radius for </w:t>
      </w:r>
      <w:proofErr w:type="spellStart"/>
      <w:r w:rsidRPr="00E87AA3">
        <w:rPr>
          <w:lang w:val="en-GB"/>
        </w:rPr>
        <w:t>Geom</w:t>
      </w:r>
      <w:proofErr w:type="spellEnd"/>
      <w:r w:rsidRPr="00E87AA3">
        <w:rPr>
          <w:lang w:val="en-GB"/>
        </w:rPr>
        <w:t xml:space="preserve"> = 3-5</w:t>
      </w:r>
      <w:r w:rsidR="006F6A74" w:rsidRPr="00E87AA3">
        <w:rPr>
          <w:lang w:val="en-GB"/>
        </w:rPr>
        <w:t xml:space="preserve">. See the Main file for more information. </w:t>
      </w:r>
    </w:p>
    <w:p w:rsidR="00222346" w:rsidRPr="00E87AA3" w:rsidRDefault="00222346" w:rsidP="003C2AC6">
      <w:pPr>
        <w:pStyle w:val="KTHnRubrik2"/>
        <w:spacing w:line="276" w:lineRule="auto"/>
        <w:jc w:val="both"/>
        <w:rPr>
          <w:lang w:val="en-GB"/>
        </w:rPr>
      </w:pPr>
      <w:r w:rsidRPr="00E87AA3">
        <w:rPr>
          <w:lang w:val="en-GB"/>
        </w:rPr>
        <w:t xml:space="preserve">The fifth set of lines </w:t>
      </w:r>
    </w:p>
    <w:p w:rsidR="00222346" w:rsidRPr="00E87AA3" w:rsidRDefault="00222346" w:rsidP="003C2AC6">
      <w:pPr>
        <w:pStyle w:val="BodyText"/>
        <w:spacing w:line="276" w:lineRule="auto"/>
        <w:jc w:val="both"/>
        <w:rPr>
          <w:lang w:val="en-GB"/>
        </w:rPr>
      </w:pPr>
      <w:r w:rsidRPr="00E87AA3">
        <w:rPr>
          <w:lang w:val="en-GB"/>
        </w:rPr>
        <w:t>These lines controls the size of the analytical surface roughness</w:t>
      </w:r>
    </w:p>
    <w:p w:rsidR="00222346" w:rsidRPr="00E87AA3" w:rsidRDefault="00222346" w:rsidP="003C2AC6">
      <w:pPr>
        <w:pStyle w:val="BodyText"/>
        <w:spacing w:line="276" w:lineRule="auto"/>
        <w:jc w:val="both"/>
        <w:rPr>
          <w:lang w:val="en-GB"/>
        </w:rPr>
      </w:pPr>
      <w:r w:rsidRPr="00E87AA3">
        <w:rPr>
          <w:lang w:val="en-GB"/>
        </w:rPr>
        <w:t xml:space="preserve">The parameter </w:t>
      </w:r>
      <w:proofErr w:type="spellStart"/>
      <w:r w:rsidR="00A2457D" w:rsidRPr="00E87AA3">
        <w:rPr>
          <w:b/>
          <w:lang w:val="en-GB"/>
        </w:rPr>
        <w:t>Asph_real</w:t>
      </w:r>
      <w:proofErr w:type="spellEnd"/>
      <w:r w:rsidR="00A2457D" w:rsidRPr="00E87AA3">
        <w:rPr>
          <w:b/>
          <w:lang w:val="en-GB"/>
        </w:rPr>
        <w:t xml:space="preserve"> </w:t>
      </w:r>
      <w:r w:rsidRPr="00E87AA3">
        <w:rPr>
          <w:lang w:val="en-GB"/>
        </w:rPr>
        <w:t xml:space="preserve">defines the </w:t>
      </w:r>
      <w:r w:rsidR="00A2457D" w:rsidRPr="00E87AA3">
        <w:rPr>
          <w:lang w:val="en-GB"/>
        </w:rPr>
        <w:t>height in micro meters of the initial defect</w:t>
      </w:r>
      <w:r w:rsidRPr="00E87AA3">
        <w:rPr>
          <w:lang w:val="en-GB"/>
        </w:rPr>
        <w:t xml:space="preserve">. </w:t>
      </w:r>
    </w:p>
    <w:p w:rsidR="00222346" w:rsidRPr="00E87AA3" w:rsidRDefault="00222346" w:rsidP="003C2AC6">
      <w:pPr>
        <w:pStyle w:val="BodyText"/>
        <w:spacing w:line="276" w:lineRule="auto"/>
        <w:jc w:val="both"/>
        <w:rPr>
          <w:lang w:val="en-GB"/>
        </w:rPr>
      </w:pPr>
      <w:r w:rsidRPr="00E87AA3">
        <w:rPr>
          <w:lang w:val="en-GB"/>
        </w:rPr>
        <w:t xml:space="preserve">The parameter </w:t>
      </w:r>
      <w:proofErr w:type="spellStart"/>
      <w:r w:rsidR="00A2457D" w:rsidRPr="00E87AA3">
        <w:rPr>
          <w:b/>
          <w:lang w:val="en-GB"/>
        </w:rPr>
        <w:t>Aspw_real</w:t>
      </w:r>
      <w:proofErr w:type="spellEnd"/>
      <w:r w:rsidR="00A2457D" w:rsidRPr="00E87AA3">
        <w:rPr>
          <w:b/>
          <w:lang w:val="en-GB"/>
        </w:rPr>
        <w:t xml:space="preserve"> </w:t>
      </w:r>
      <w:r w:rsidR="00A2457D" w:rsidRPr="00E87AA3">
        <w:rPr>
          <w:lang w:val="en-GB"/>
        </w:rPr>
        <w:t>defines the width in micro meters of the initial defect</w:t>
      </w:r>
      <w:r w:rsidRPr="00E87AA3">
        <w:rPr>
          <w:lang w:val="en-GB"/>
        </w:rPr>
        <w:t xml:space="preserve">. </w:t>
      </w:r>
    </w:p>
    <w:p w:rsidR="00A2457D" w:rsidRPr="00E87AA3" w:rsidRDefault="00A2457D" w:rsidP="003C2AC6">
      <w:pPr>
        <w:pStyle w:val="BodyText"/>
        <w:spacing w:line="276" w:lineRule="auto"/>
        <w:jc w:val="both"/>
        <w:rPr>
          <w:lang w:val="en-GB"/>
        </w:rPr>
      </w:pPr>
      <w:r w:rsidRPr="00E87AA3">
        <w:rPr>
          <w:lang w:val="en-GB"/>
        </w:rPr>
        <w:t xml:space="preserve">The parameter </w:t>
      </w:r>
      <w:r w:rsidRPr="00E87AA3">
        <w:rPr>
          <w:b/>
          <w:lang w:val="en-GB"/>
        </w:rPr>
        <w:t xml:space="preserve">Asph_real2 </w:t>
      </w:r>
      <w:r w:rsidRPr="00E87AA3">
        <w:rPr>
          <w:lang w:val="en-GB"/>
        </w:rPr>
        <w:t xml:space="preserve">defines the height in micro meters of the second defect. </w:t>
      </w:r>
    </w:p>
    <w:p w:rsidR="00A2457D" w:rsidRPr="00E87AA3" w:rsidRDefault="00A2457D" w:rsidP="003C2AC6">
      <w:pPr>
        <w:pStyle w:val="BodyText"/>
        <w:spacing w:line="276" w:lineRule="auto"/>
        <w:jc w:val="both"/>
        <w:rPr>
          <w:lang w:val="en-GB"/>
        </w:rPr>
      </w:pPr>
      <w:r w:rsidRPr="00E87AA3">
        <w:rPr>
          <w:lang w:val="en-GB"/>
        </w:rPr>
        <w:t xml:space="preserve">The parameter </w:t>
      </w:r>
      <w:r w:rsidRPr="00E87AA3">
        <w:rPr>
          <w:b/>
          <w:lang w:val="en-GB"/>
        </w:rPr>
        <w:t xml:space="preserve">Aspw_real2 </w:t>
      </w:r>
      <w:r w:rsidRPr="00E87AA3">
        <w:rPr>
          <w:lang w:val="en-GB"/>
        </w:rPr>
        <w:t xml:space="preserve">defines the width in micro meters of the second defect. </w:t>
      </w:r>
    </w:p>
    <w:p w:rsidR="00222346" w:rsidRPr="00E87AA3" w:rsidRDefault="00222346" w:rsidP="003C2AC6">
      <w:pPr>
        <w:pStyle w:val="BodyText"/>
        <w:spacing w:line="276" w:lineRule="auto"/>
        <w:jc w:val="both"/>
        <w:rPr>
          <w:lang w:val="en-GB"/>
        </w:rPr>
      </w:pPr>
      <w:r w:rsidRPr="00E87AA3">
        <w:rPr>
          <w:lang w:val="en-GB"/>
        </w:rPr>
        <w:t xml:space="preserve">The parameter </w:t>
      </w:r>
      <w:proofErr w:type="spellStart"/>
      <w:r w:rsidR="00A2457D" w:rsidRPr="00E87AA3">
        <w:rPr>
          <w:b/>
          <w:lang w:val="en-GB"/>
        </w:rPr>
        <w:t>Asph_ratio</w:t>
      </w:r>
      <w:proofErr w:type="spellEnd"/>
      <w:r w:rsidR="00A2457D" w:rsidRPr="00E87AA3">
        <w:rPr>
          <w:b/>
          <w:lang w:val="en-GB"/>
        </w:rPr>
        <w:t xml:space="preserve"> </w:t>
      </w:r>
      <w:r w:rsidRPr="00E87AA3">
        <w:rPr>
          <w:lang w:val="en-GB"/>
        </w:rPr>
        <w:t xml:space="preserve">defines </w:t>
      </w:r>
      <w:r w:rsidR="00A2457D" w:rsidRPr="00E87AA3">
        <w:rPr>
          <w:lang w:val="en-GB"/>
        </w:rPr>
        <w:t>the ratio between the width in the rolling and the transverse direction. If the ratio is 1 the defects are axisymmetric</w:t>
      </w:r>
      <w:r w:rsidRPr="00E87AA3">
        <w:rPr>
          <w:lang w:val="en-GB"/>
        </w:rPr>
        <w:t xml:space="preserve">. </w:t>
      </w:r>
    </w:p>
    <w:p w:rsidR="00222346" w:rsidRPr="00E87AA3" w:rsidRDefault="00222346" w:rsidP="003C2AC6">
      <w:pPr>
        <w:pStyle w:val="BodyText"/>
        <w:spacing w:line="276" w:lineRule="auto"/>
        <w:jc w:val="both"/>
        <w:rPr>
          <w:lang w:val="en-GB"/>
        </w:rPr>
      </w:pPr>
      <w:r w:rsidRPr="00E87AA3">
        <w:rPr>
          <w:lang w:val="en-GB"/>
        </w:rPr>
        <w:t xml:space="preserve">The parameter </w:t>
      </w:r>
      <w:proofErr w:type="spellStart"/>
      <w:r w:rsidR="00A2457D" w:rsidRPr="00E87AA3">
        <w:rPr>
          <w:b/>
          <w:lang w:val="en-GB"/>
        </w:rPr>
        <w:t>Hminimum</w:t>
      </w:r>
      <w:proofErr w:type="spellEnd"/>
      <w:r w:rsidRPr="00E87AA3">
        <w:rPr>
          <w:lang w:val="en-GB"/>
        </w:rPr>
        <w:t xml:space="preserve"> defines </w:t>
      </w:r>
      <w:r w:rsidR="00A2457D" w:rsidRPr="00E87AA3">
        <w:rPr>
          <w:lang w:val="en-GB"/>
        </w:rPr>
        <w:t>the minimum film thickness allowed in the simulations. If the film thickness decreases below this point metal to metal contact is defined to occur</w:t>
      </w:r>
      <w:r w:rsidRPr="00E87AA3">
        <w:rPr>
          <w:lang w:val="en-GB"/>
        </w:rPr>
        <w:t>.</w:t>
      </w:r>
      <w:r w:rsidR="00A2457D" w:rsidRPr="00E87AA3">
        <w:rPr>
          <w:lang w:val="en-GB"/>
        </w:rPr>
        <w:t xml:space="preserve"> This </w:t>
      </w:r>
      <w:proofErr w:type="spellStart"/>
      <w:r w:rsidR="00A2457D" w:rsidRPr="00E87AA3">
        <w:rPr>
          <w:lang w:val="en-GB"/>
        </w:rPr>
        <w:t>numer</w:t>
      </w:r>
      <w:proofErr w:type="spellEnd"/>
      <w:r w:rsidR="00A2457D" w:rsidRPr="00E87AA3">
        <w:rPr>
          <w:lang w:val="en-GB"/>
        </w:rPr>
        <w:t xml:space="preserve"> is scaled with 10</w:t>
      </w:r>
      <w:r w:rsidR="00A2457D" w:rsidRPr="00E87AA3">
        <w:rPr>
          <w:vertAlign w:val="superscript"/>
          <w:lang w:val="en-GB"/>
        </w:rPr>
        <w:t>-6</w:t>
      </w:r>
      <w:r w:rsidR="00A2457D" w:rsidRPr="00E87AA3">
        <w:rPr>
          <w:lang w:val="en-GB"/>
        </w:rPr>
        <w:t xml:space="preserve">. A higher number will yield a more stable solution. Suggested is to use a number between 5 and 100. </w:t>
      </w:r>
    </w:p>
    <w:p w:rsidR="00222346" w:rsidRPr="00E87AA3" w:rsidRDefault="00222346" w:rsidP="003C2AC6">
      <w:pPr>
        <w:pStyle w:val="BodyText"/>
        <w:spacing w:line="276" w:lineRule="auto"/>
        <w:jc w:val="both"/>
        <w:rPr>
          <w:lang w:val="en-GB"/>
        </w:rPr>
      </w:pPr>
      <w:r w:rsidRPr="00E87AA3">
        <w:rPr>
          <w:lang w:val="en-GB"/>
        </w:rPr>
        <w:t xml:space="preserve">The parameter </w:t>
      </w:r>
      <w:proofErr w:type="spellStart"/>
      <w:r w:rsidR="00A2457D" w:rsidRPr="00E87AA3">
        <w:rPr>
          <w:b/>
          <w:lang w:val="en-GB"/>
        </w:rPr>
        <w:t>Surf_scale</w:t>
      </w:r>
      <w:proofErr w:type="spellEnd"/>
      <w:r w:rsidRPr="00E87AA3">
        <w:rPr>
          <w:lang w:val="en-GB"/>
        </w:rPr>
        <w:t xml:space="preserve"> </w:t>
      </w:r>
      <w:r w:rsidR="00A2457D" w:rsidRPr="00E87AA3">
        <w:rPr>
          <w:lang w:val="en-GB"/>
        </w:rPr>
        <w:t>is used when an external surface structure is read from the file Fortran_surface.csv</w:t>
      </w:r>
      <w:r w:rsidRPr="00E87AA3">
        <w:rPr>
          <w:lang w:val="en-GB"/>
        </w:rPr>
        <w:t>.</w:t>
      </w:r>
      <w:r w:rsidR="00A2457D" w:rsidRPr="00E87AA3">
        <w:rPr>
          <w:lang w:val="en-GB"/>
        </w:rPr>
        <w:t xml:space="preserve"> The imported structure is scaled with the value defined by this parameter. </w:t>
      </w:r>
      <w:r w:rsidRPr="00E87AA3">
        <w:rPr>
          <w:lang w:val="en-GB"/>
        </w:rPr>
        <w:t xml:space="preserve"> </w:t>
      </w:r>
    </w:p>
    <w:p w:rsidR="00912125" w:rsidRPr="00E87AA3" w:rsidRDefault="00912125" w:rsidP="003C2AC6">
      <w:pPr>
        <w:pStyle w:val="BodyText"/>
        <w:spacing w:line="276" w:lineRule="auto"/>
        <w:jc w:val="both"/>
        <w:rPr>
          <w:lang w:val="en-GB"/>
        </w:rPr>
      </w:pPr>
    </w:p>
    <w:p w:rsidR="00A2457D" w:rsidRPr="00E87AA3" w:rsidRDefault="00A2457D" w:rsidP="003C2AC6">
      <w:pPr>
        <w:pStyle w:val="KTHnRubrik2"/>
        <w:spacing w:line="276" w:lineRule="auto"/>
        <w:jc w:val="both"/>
        <w:rPr>
          <w:lang w:val="en-GB"/>
        </w:rPr>
      </w:pPr>
      <w:r w:rsidRPr="00E87AA3">
        <w:rPr>
          <w:lang w:val="en-GB"/>
        </w:rPr>
        <w:lastRenderedPageBreak/>
        <w:t xml:space="preserve">The sixth set of lines </w:t>
      </w:r>
    </w:p>
    <w:p w:rsidR="00A2457D" w:rsidRPr="00E87AA3" w:rsidRDefault="00A2457D" w:rsidP="003C2AC6">
      <w:pPr>
        <w:pStyle w:val="BodyText"/>
        <w:spacing w:line="276" w:lineRule="auto"/>
        <w:jc w:val="both"/>
        <w:rPr>
          <w:lang w:val="en-GB"/>
        </w:rPr>
      </w:pPr>
      <w:r w:rsidRPr="00E87AA3">
        <w:rPr>
          <w:lang w:val="en-GB"/>
        </w:rPr>
        <w:t>These lines controls the size of the analytical surface roughness</w:t>
      </w:r>
    </w:p>
    <w:p w:rsidR="00A2457D" w:rsidRPr="00E87AA3" w:rsidRDefault="00A2457D" w:rsidP="003C2AC6">
      <w:pPr>
        <w:pStyle w:val="BodyText"/>
        <w:spacing w:line="276" w:lineRule="auto"/>
        <w:jc w:val="both"/>
        <w:rPr>
          <w:lang w:val="en-GB"/>
        </w:rPr>
      </w:pPr>
      <w:r w:rsidRPr="00E87AA3">
        <w:rPr>
          <w:lang w:val="en-GB"/>
        </w:rPr>
        <w:t xml:space="preserve">The parameter </w:t>
      </w:r>
      <w:r w:rsidRPr="00E87AA3">
        <w:rPr>
          <w:b/>
          <w:lang w:val="en-GB"/>
        </w:rPr>
        <w:t xml:space="preserve">Elast1 </w:t>
      </w:r>
      <w:r w:rsidRPr="00E87AA3">
        <w:rPr>
          <w:lang w:val="en-GB"/>
        </w:rPr>
        <w:t xml:space="preserve">defines the elastic modulus of the first body. </w:t>
      </w:r>
    </w:p>
    <w:p w:rsidR="00A2457D" w:rsidRPr="00E87AA3" w:rsidRDefault="00A2457D" w:rsidP="003C2AC6">
      <w:pPr>
        <w:pStyle w:val="BodyText"/>
        <w:spacing w:line="276" w:lineRule="auto"/>
        <w:jc w:val="both"/>
        <w:rPr>
          <w:lang w:val="en-GB"/>
        </w:rPr>
      </w:pPr>
      <w:r w:rsidRPr="00E87AA3">
        <w:rPr>
          <w:lang w:val="en-GB"/>
        </w:rPr>
        <w:t xml:space="preserve">The parameter </w:t>
      </w:r>
      <w:r w:rsidRPr="00E87AA3">
        <w:rPr>
          <w:b/>
          <w:lang w:val="en-GB"/>
        </w:rPr>
        <w:t xml:space="preserve">Elast2 </w:t>
      </w:r>
      <w:r w:rsidRPr="00E87AA3">
        <w:rPr>
          <w:lang w:val="en-GB"/>
        </w:rPr>
        <w:t xml:space="preserve">defines the elastic body of the second body. </w:t>
      </w:r>
    </w:p>
    <w:p w:rsidR="00A2457D" w:rsidRPr="00E87AA3" w:rsidRDefault="00A2457D" w:rsidP="003C2AC6">
      <w:pPr>
        <w:pStyle w:val="BodyText"/>
        <w:spacing w:line="276" w:lineRule="auto"/>
        <w:jc w:val="both"/>
        <w:rPr>
          <w:lang w:val="en-GB"/>
        </w:rPr>
      </w:pPr>
      <w:r w:rsidRPr="00E87AA3">
        <w:rPr>
          <w:lang w:val="en-GB"/>
        </w:rPr>
        <w:t xml:space="preserve">The parameter </w:t>
      </w:r>
      <w:r w:rsidRPr="00E87AA3">
        <w:rPr>
          <w:b/>
          <w:lang w:val="en-GB"/>
        </w:rPr>
        <w:t xml:space="preserve">EE </w:t>
      </w:r>
      <w:r w:rsidRPr="00E87AA3">
        <w:rPr>
          <w:lang w:val="en-GB"/>
        </w:rPr>
        <w:t xml:space="preserve">defines the equivalent elastic modulus. If this is zero, the equivalent elastic modulus will be calculated from Ealst1 and Elast2. The Passion’s ratio is set in the code to be 0.3. </w:t>
      </w:r>
    </w:p>
    <w:p w:rsidR="00A2457D" w:rsidRPr="00E87AA3" w:rsidRDefault="00A2457D" w:rsidP="003C2AC6">
      <w:pPr>
        <w:pStyle w:val="KTHnRubrik2"/>
        <w:spacing w:line="276" w:lineRule="auto"/>
        <w:jc w:val="both"/>
        <w:rPr>
          <w:lang w:val="en-GB"/>
        </w:rPr>
      </w:pPr>
      <w:r w:rsidRPr="00E87AA3">
        <w:rPr>
          <w:lang w:val="en-GB"/>
        </w:rPr>
        <w:t xml:space="preserve">The seventh set of lines </w:t>
      </w:r>
    </w:p>
    <w:p w:rsidR="00A2457D" w:rsidRPr="00E87AA3" w:rsidRDefault="00A2457D" w:rsidP="003C2AC6">
      <w:pPr>
        <w:pStyle w:val="BodyText"/>
        <w:spacing w:line="276" w:lineRule="auto"/>
        <w:jc w:val="both"/>
        <w:rPr>
          <w:lang w:val="en-GB"/>
        </w:rPr>
      </w:pPr>
      <w:r w:rsidRPr="00E87AA3">
        <w:rPr>
          <w:lang w:val="en-GB"/>
        </w:rPr>
        <w:t xml:space="preserve">These lines controls the number of iterations and the convergence criteria. </w:t>
      </w:r>
    </w:p>
    <w:p w:rsidR="00A2457D" w:rsidRPr="00E87AA3" w:rsidRDefault="00A2457D" w:rsidP="003C2AC6">
      <w:pPr>
        <w:pStyle w:val="BodyText"/>
        <w:spacing w:line="276" w:lineRule="auto"/>
        <w:jc w:val="both"/>
        <w:rPr>
          <w:lang w:val="en-GB"/>
        </w:rPr>
      </w:pPr>
      <w:r w:rsidRPr="00E87AA3">
        <w:rPr>
          <w:lang w:val="en-GB"/>
        </w:rPr>
        <w:t xml:space="preserve">The parameter </w:t>
      </w:r>
      <w:proofErr w:type="spellStart"/>
      <w:r w:rsidRPr="00E87AA3">
        <w:rPr>
          <w:b/>
          <w:lang w:val="en-GB"/>
        </w:rPr>
        <w:t>MK_stat</w:t>
      </w:r>
      <w:proofErr w:type="spellEnd"/>
      <w:r w:rsidRPr="00E87AA3">
        <w:rPr>
          <w:b/>
          <w:lang w:val="en-GB"/>
        </w:rPr>
        <w:t xml:space="preserve"> </w:t>
      </w:r>
      <w:r w:rsidRPr="00E87AA3">
        <w:rPr>
          <w:lang w:val="en-GB"/>
        </w:rPr>
        <w:t xml:space="preserve">defines the maximum number of iterations to be used for the time-independent iterations. </w:t>
      </w:r>
      <w:r w:rsidR="00B1658D" w:rsidRPr="00E87AA3">
        <w:rPr>
          <w:lang w:val="en-GB"/>
        </w:rPr>
        <w:t xml:space="preserve">Somewhere around 400 is suggested. </w:t>
      </w:r>
    </w:p>
    <w:p w:rsidR="00A2457D" w:rsidRPr="00E87AA3" w:rsidRDefault="00A2457D" w:rsidP="003C2AC6">
      <w:pPr>
        <w:pStyle w:val="BodyText"/>
        <w:spacing w:line="276" w:lineRule="auto"/>
        <w:jc w:val="both"/>
        <w:rPr>
          <w:lang w:val="en-GB"/>
        </w:rPr>
      </w:pPr>
      <w:r w:rsidRPr="00E87AA3">
        <w:rPr>
          <w:lang w:val="en-GB"/>
        </w:rPr>
        <w:t xml:space="preserve">The parameter </w:t>
      </w:r>
      <w:proofErr w:type="spellStart"/>
      <w:r w:rsidRPr="00E87AA3">
        <w:rPr>
          <w:b/>
          <w:lang w:val="en-GB"/>
        </w:rPr>
        <w:t>MK_time</w:t>
      </w:r>
      <w:proofErr w:type="spellEnd"/>
      <w:r w:rsidRPr="00E87AA3">
        <w:rPr>
          <w:b/>
          <w:lang w:val="en-GB"/>
        </w:rPr>
        <w:t xml:space="preserve"> </w:t>
      </w:r>
      <w:r w:rsidRPr="00E87AA3">
        <w:rPr>
          <w:lang w:val="en-GB"/>
        </w:rPr>
        <w:t>defines the maximum number of iterations to be used for the time-dependent iterations.</w:t>
      </w:r>
      <w:r w:rsidR="00B1658D" w:rsidRPr="00E87AA3">
        <w:rPr>
          <w:lang w:val="en-GB"/>
        </w:rPr>
        <w:t xml:space="preserve"> Somewhere around 200 is suggested.</w:t>
      </w:r>
    </w:p>
    <w:p w:rsidR="00912125" w:rsidRPr="00E87AA3" w:rsidRDefault="00A2457D" w:rsidP="003C2AC6">
      <w:pPr>
        <w:pStyle w:val="BodyText"/>
        <w:spacing w:line="276" w:lineRule="auto"/>
        <w:jc w:val="both"/>
        <w:rPr>
          <w:lang w:val="en-GB"/>
        </w:rPr>
      </w:pPr>
      <w:r w:rsidRPr="00E87AA3">
        <w:rPr>
          <w:lang w:val="en-GB"/>
        </w:rPr>
        <w:t xml:space="preserve">The parameter </w:t>
      </w:r>
      <w:proofErr w:type="spellStart"/>
      <w:r w:rsidRPr="00E87AA3">
        <w:rPr>
          <w:b/>
          <w:lang w:val="en-GB"/>
        </w:rPr>
        <w:t>ER_stat</w:t>
      </w:r>
      <w:proofErr w:type="spellEnd"/>
      <w:r w:rsidRPr="00E87AA3">
        <w:rPr>
          <w:b/>
          <w:lang w:val="en-GB"/>
        </w:rPr>
        <w:t xml:space="preserve"> </w:t>
      </w:r>
      <w:r w:rsidRPr="00E87AA3">
        <w:rPr>
          <w:lang w:val="en-GB"/>
        </w:rPr>
        <w:t xml:space="preserve">defines the convergence criteria for the time-independent iterations.  </w:t>
      </w:r>
      <w:r w:rsidR="00B1658D" w:rsidRPr="00E87AA3">
        <w:rPr>
          <w:lang w:val="en-GB"/>
        </w:rPr>
        <w:t>Somewhere around 1 is suggested.</w:t>
      </w:r>
    </w:p>
    <w:p w:rsidR="00A2457D" w:rsidRPr="00E87AA3" w:rsidRDefault="00A2457D" w:rsidP="003C2AC6">
      <w:pPr>
        <w:pStyle w:val="BodyText"/>
        <w:spacing w:line="276" w:lineRule="auto"/>
        <w:jc w:val="both"/>
        <w:rPr>
          <w:lang w:val="en-GB"/>
        </w:rPr>
      </w:pPr>
      <w:r w:rsidRPr="00E87AA3">
        <w:rPr>
          <w:lang w:val="en-GB"/>
        </w:rPr>
        <w:t xml:space="preserve">The parameter </w:t>
      </w:r>
      <w:proofErr w:type="spellStart"/>
      <w:r w:rsidRPr="00E87AA3">
        <w:rPr>
          <w:b/>
          <w:lang w:val="en-GB"/>
        </w:rPr>
        <w:t>ER_time</w:t>
      </w:r>
      <w:proofErr w:type="spellEnd"/>
      <w:r w:rsidRPr="00E87AA3">
        <w:rPr>
          <w:b/>
          <w:lang w:val="en-GB"/>
        </w:rPr>
        <w:t xml:space="preserve"> </w:t>
      </w:r>
      <w:r w:rsidRPr="00E87AA3">
        <w:rPr>
          <w:lang w:val="en-GB"/>
        </w:rPr>
        <w:t>defines the convergence criteria for the time-dependent iterations.</w:t>
      </w:r>
      <w:r w:rsidR="00B1658D" w:rsidRPr="00E87AA3">
        <w:rPr>
          <w:lang w:val="en-GB"/>
        </w:rPr>
        <w:t xml:space="preserve"> Somewhere around 1 is suggested.</w:t>
      </w:r>
      <w:r w:rsidRPr="00E87AA3">
        <w:rPr>
          <w:lang w:val="en-GB"/>
        </w:rPr>
        <w:t xml:space="preserve">  </w:t>
      </w:r>
    </w:p>
    <w:p w:rsidR="00A2457D" w:rsidRPr="00E87AA3" w:rsidRDefault="00A2457D" w:rsidP="003C2AC6">
      <w:pPr>
        <w:pStyle w:val="BodyText"/>
        <w:spacing w:line="276" w:lineRule="auto"/>
        <w:jc w:val="both"/>
        <w:rPr>
          <w:lang w:val="en-GB"/>
        </w:rPr>
      </w:pPr>
      <w:r w:rsidRPr="00E87AA3">
        <w:rPr>
          <w:lang w:val="en-GB"/>
        </w:rPr>
        <w:t xml:space="preserve">The parameter </w:t>
      </w:r>
      <w:r w:rsidRPr="00E87AA3">
        <w:rPr>
          <w:b/>
          <w:lang w:val="en-GB"/>
        </w:rPr>
        <w:t xml:space="preserve">KK </w:t>
      </w:r>
      <w:r w:rsidRPr="00E87AA3">
        <w:rPr>
          <w:lang w:val="en-GB"/>
        </w:rPr>
        <w:t xml:space="preserve">defines </w:t>
      </w:r>
      <w:r w:rsidR="00B1658D" w:rsidRPr="00E87AA3">
        <w:rPr>
          <w:lang w:val="en-GB"/>
        </w:rPr>
        <w:t xml:space="preserve">number of internal pressure iterations to be performed within each global pressure iteration for the time time-independent steps. </w:t>
      </w:r>
      <w:r w:rsidRPr="00E87AA3">
        <w:rPr>
          <w:lang w:val="en-GB"/>
        </w:rPr>
        <w:t xml:space="preserve"> </w:t>
      </w:r>
      <w:r w:rsidR="00B1658D" w:rsidRPr="00E87AA3">
        <w:rPr>
          <w:lang w:val="en-GB"/>
        </w:rPr>
        <w:t xml:space="preserve">Somewhere around 5-10 is suggested.  </w:t>
      </w:r>
    </w:p>
    <w:p w:rsidR="00A2457D" w:rsidRPr="00E87AA3" w:rsidRDefault="00A2457D" w:rsidP="003C2AC6">
      <w:pPr>
        <w:pStyle w:val="BodyText"/>
        <w:spacing w:line="276" w:lineRule="auto"/>
        <w:jc w:val="both"/>
        <w:rPr>
          <w:lang w:val="en-GB"/>
        </w:rPr>
      </w:pPr>
      <w:r w:rsidRPr="00E87AA3">
        <w:rPr>
          <w:lang w:val="en-GB"/>
        </w:rPr>
        <w:t xml:space="preserve">The parameter </w:t>
      </w:r>
      <w:proofErr w:type="spellStart"/>
      <w:r w:rsidRPr="00E87AA3">
        <w:rPr>
          <w:b/>
          <w:lang w:val="en-GB"/>
        </w:rPr>
        <w:t>KK_time</w:t>
      </w:r>
      <w:proofErr w:type="spellEnd"/>
      <w:r w:rsidRPr="00E87AA3">
        <w:rPr>
          <w:b/>
          <w:lang w:val="en-GB"/>
        </w:rPr>
        <w:t xml:space="preserve"> </w:t>
      </w:r>
      <w:r w:rsidR="00B1658D" w:rsidRPr="00E87AA3">
        <w:rPr>
          <w:lang w:val="en-GB"/>
        </w:rPr>
        <w:t xml:space="preserve">defines number of internal pressure iterations to be performed within each global pressure iteration for the time time-dependent steps.  Somewhere around 5-10 is suggested.  A lower number might speed up the solution but might be less stable. </w:t>
      </w:r>
    </w:p>
    <w:p w:rsidR="00051294" w:rsidRPr="00E87AA3" w:rsidRDefault="00051294" w:rsidP="003C2AC6">
      <w:pPr>
        <w:pStyle w:val="KTHnRubrik2"/>
        <w:spacing w:line="276" w:lineRule="auto"/>
        <w:jc w:val="both"/>
        <w:rPr>
          <w:lang w:val="en-GB"/>
        </w:rPr>
      </w:pPr>
      <w:r w:rsidRPr="00E87AA3">
        <w:rPr>
          <w:lang w:val="en-GB"/>
        </w:rPr>
        <w:t xml:space="preserve">The </w:t>
      </w:r>
      <w:proofErr w:type="spellStart"/>
      <w:r w:rsidRPr="00E87AA3">
        <w:rPr>
          <w:lang w:val="en-GB"/>
        </w:rPr>
        <w:t>eigth</w:t>
      </w:r>
      <w:proofErr w:type="spellEnd"/>
      <w:r w:rsidRPr="00E87AA3">
        <w:rPr>
          <w:lang w:val="en-GB"/>
        </w:rPr>
        <w:t xml:space="preserve"> set of lines </w:t>
      </w:r>
    </w:p>
    <w:p w:rsidR="00051294" w:rsidRPr="00E87AA3" w:rsidRDefault="00051294" w:rsidP="003C2AC6">
      <w:pPr>
        <w:pStyle w:val="BodyText"/>
        <w:spacing w:line="276" w:lineRule="auto"/>
        <w:jc w:val="both"/>
        <w:rPr>
          <w:lang w:val="en-GB"/>
        </w:rPr>
      </w:pPr>
      <w:r w:rsidRPr="00E87AA3">
        <w:rPr>
          <w:lang w:val="en-GB"/>
        </w:rPr>
        <w:t>These lines controls the value of the relaxation parameter used in the pressure updates</w:t>
      </w:r>
    </w:p>
    <w:p w:rsidR="00051294" w:rsidRPr="00E87AA3" w:rsidRDefault="00051294" w:rsidP="003C2AC6">
      <w:pPr>
        <w:pStyle w:val="BodyText"/>
        <w:spacing w:line="276" w:lineRule="auto"/>
        <w:jc w:val="both"/>
        <w:rPr>
          <w:lang w:val="en-GB"/>
        </w:rPr>
      </w:pPr>
      <w:r w:rsidRPr="00E87AA3">
        <w:rPr>
          <w:lang w:val="en-GB"/>
        </w:rPr>
        <w:t xml:space="preserve">The parameter </w:t>
      </w:r>
      <w:proofErr w:type="spellStart"/>
      <w:r w:rsidRPr="00E87AA3">
        <w:rPr>
          <w:b/>
          <w:lang w:val="en-GB"/>
        </w:rPr>
        <w:t>C_meth</w:t>
      </w:r>
      <w:proofErr w:type="spellEnd"/>
      <w:r w:rsidRPr="00E87AA3">
        <w:rPr>
          <w:b/>
          <w:lang w:val="en-GB"/>
        </w:rPr>
        <w:t xml:space="preserve"> </w:t>
      </w:r>
      <w:r w:rsidRPr="00E87AA3">
        <w:rPr>
          <w:lang w:val="en-GB"/>
        </w:rPr>
        <w:t xml:space="preserve">defines the general method for defining the value of the relaxation parameter C1. See the </w:t>
      </w:r>
      <w:proofErr w:type="spellStart"/>
      <w:r w:rsidRPr="00E87AA3">
        <w:rPr>
          <w:lang w:val="en-GB"/>
        </w:rPr>
        <w:t>P_update</w:t>
      </w:r>
      <w:proofErr w:type="spellEnd"/>
      <w:r w:rsidRPr="00E87AA3">
        <w:rPr>
          <w:lang w:val="en-GB"/>
        </w:rPr>
        <w:t xml:space="preserve"> subroutine for more info.  </w:t>
      </w:r>
    </w:p>
    <w:p w:rsidR="00051294" w:rsidRPr="00E87AA3" w:rsidRDefault="00051294" w:rsidP="003C2AC6">
      <w:pPr>
        <w:pStyle w:val="BodyText"/>
        <w:spacing w:line="276" w:lineRule="auto"/>
        <w:jc w:val="both"/>
        <w:rPr>
          <w:lang w:val="en-GB"/>
        </w:rPr>
      </w:pPr>
      <w:r w:rsidRPr="00E87AA3">
        <w:rPr>
          <w:lang w:val="en-GB"/>
        </w:rPr>
        <w:t xml:space="preserve">The parameter </w:t>
      </w:r>
      <w:proofErr w:type="spellStart"/>
      <w:r w:rsidRPr="00E87AA3">
        <w:rPr>
          <w:b/>
          <w:lang w:val="en-GB"/>
        </w:rPr>
        <w:t>C_loc</w:t>
      </w:r>
      <w:proofErr w:type="spellEnd"/>
      <w:r w:rsidRPr="00E87AA3">
        <w:rPr>
          <w:b/>
          <w:lang w:val="en-GB"/>
        </w:rPr>
        <w:t xml:space="preserve"> </w:t>
      </w:r>
      <w:r w:rsidRPr="00E87AA3">
        <w:rPr>
          <w:lang w:val="en-GB"/>
        </w:rPr>
        <w:t xml:space="preserve">is a parameter controlling the value of the relaxation parameter c1. See the </w:t>
      </w:r>
      <w:proofErr w:type="spellStart"/>
      <w:r w:rsidRPr="00E87AA3">
        <w:rPr>
          <w:lang w:val="en-GB"/>
        </w:rPr>
        <w:t>P_update</w:t>
      </w:r>
      <w:proofErr w:type="spellEnd"/>
      <w:r w:rsidRPr="00E87AA3">
        <w:rPr>
          <w:lang w:val="en-GB"/>
        </w:rPr>
        <w:t xml:space="preserve"> subroutine for more info. Suggested value is around 0.1. </w:t>
      </w:r>
    </w:p>
    <w:p w:rsidR="00051294" w:rsidRPr="00E87AA3" w:rsidRDefault="00051294" w:rsidP="003C2AC6">
      <w:pPr>
        <w:pStyle w:val="BodyText"/>
        <w:spacing w:line="276" w:lineRule="auto"/>
        <w:jc w:val="both"/>
        <w:rPr>
          <w:lang w:val="en-GB"/>
        </w:rPr>
      </w:pPr>
      <w:r w:rsidRPr="00E87AA3">
        <w:rPr>
          <w:lang w:val="en-GB"/>
        </w:rPr>
        <w:t xml:space="preserve">The parameter </w:t>
      </w:r>
      <w:proofErr w:type="spellStart"/>
      <w:r w:rsidRPr="00E87AA3">
        <w:rPr>
          <w:b/>
          <w:lang w:val="en-GB"/>
        </w:rPr>
        <w:t>C_glob</w:t>
      </w:r>
      <w:proofErr w:type="spellEnd"/>
      <w:r w:rsidRPr="00E87AA3">
        <w:rPr>
          <w:b/>
          <w:lang w:val="en-GB"/>
        </w:rPr>
        <w:t xml:space="preserve"> </w:t>
      </w:r>
      <w:r w:rsidRPr="00E87AA3">
        <w:rPr>
          <w:lang w:val="en-GB"/>
        </w:rPr>
        <w:t xml:space="preserve">is a parameter controlling the value of the relaxation parameter c1. See the </w:t>
      </w:r>
      <w:proofErr w:type="spellStart"/>
      <w:r w:rsidRPr="00E87AA3">
        <w:rPr>
          <w:lang w:val="en-GB"/>
        </w:rPr>
        <w:t>P_update</w:t>
      </w:r>
      <w:proofErr w:type="spellEnd"/>
      <w:r w:rsidRPr="00E87AA3">
        <w:rPr>
          <w:lang w:val="en-GB"/>
        </w:rPr>
        <w:t xml:space="preserve"> subroutine for more info. Suggested value is around 0.05.</w:t>
      </w:r>
    </w:p>
    <w:p w:rsidR="00051294" w:rsidRPr="00E87AA3" w:rsidRDefault="00051294" w:rsidP="003C2AC6">
      <w:pPr>
        <w:pStyle w:val="BodyText"/>
        <w:spacing w:line="276" w:lineRule="auto"/>
        <w:jc w:val="both"/>
        <w:rPr>
          <w:lang w:val="en-GB"/>
        </w:rPr>
      </w:pPr>
      <w:r w:rsidRPr="00E87AA3">
        <w:rPr>
          <w:lang w:val="en-GB"/>
        </w:rPr>
        <w:t xml:space="preserve">The parameter </w:t>
      </w:r>
      <w:proofErr w:type="spellStart"/>
      <w:r w:rsidRPr="00E87AA3">
        <w:rPr>
          <w:b/>
          <w:lang w:val="en-GB"/>
        </w:rPr>
        <w:t>C_min</w:t>
      </w:r>
      <w:proofErr w:type="spellEnd"/>
      <w:r w:rsidRPr="00E87AA3">
        <w:rPr>
          <w:b/>
          <w:lang w:val="en-GB"/>
        </w:rPr>
        <w:t xml:space="preserve"> </w:t>
      </w:r>
      <w:r w:rsidRPr="00E87AA3">
        <w:rPr>
          <w:lang w:val="en-GB"/>
        </w:rPr>
        <w:t xml:space="preserve">is a parameter controlling the value of the relaxation parameter c1. See the </w:t>
      </w:r>
      <w:proofErr w:type="spellStart"/>
      <w:r w:rsidRPr="00E87AA3">
        <w:rPr>
          <w:lang w:val="en-GB"/>
        </w:rPr>
        <w:t>P_update</w:t>
      </w:r>
      <w:proofErr w:type="spellEnd"/>
      <w:r w:rsidRPr="00E87AA3">
        <w:rPr>
          <w:lang w:val="en-GB"/>
        </w:rPr>
        <w:t xml:space="preserve"> subroutine for more info. Suggested value is around 0.05.</w:t>
      </w:r>
    </w:p>
    <w:p w:rsidR="00051294" w:rsidRPr="00E87AA3" w:rsidRDefault="00051294" w:rsidP="003C2AC6">
      <w:pPr>
        <w:pStyle w:val="BodyText"/>
        <w:spacing w:line="276" w:lineRule="auto"/>
        <w:jc w:val="both"/>
        <w:rPr>
          <w:lang w:val="en-GB"/>
        </w:rPr>
      </w:pPr>
      <w:r w:rsidRPr="00E87AA3">
        <w:rPr>
          <w:lang w:val="en-GB"/>
        </w:rPr>
        <w:t xml:space="preserve">The parameter </w:t>
      </w:r>
      <w:proofErr w:type="spellStart"/>
      <w:r w:rsidRPr="00E87AA3">
        <w:rPr>
          <w:b/>
          <w:lang w:val="en-GB"/>
        </w:rPr>
        <w:t>C_max</w:t>
      </w:r>
      <w:proofErr w:type="spellEnd"/>
      <w:r w:rsidRPr="00E87AA3">
        <w:rPr>
          <w:b/>
          <w:lang w:val="en-GB"/>
        </w:rPr>
        <w:t xml:space="preserve"> </w:t>
      </w:r>
      <w:r w:rsidRPr="00E87AA3">
        <w:rPr>
          <w:lang w:val="en-GB"/>
        </w:rPr>
        <w:t xml:space="preserve">is a parameter controlling the value of the relaxation parameter c1. See the </w:t>
      </w:r>
      <w:proofErr w:type="spellStart"/>
      <w:r w:rsidRPr="00E87AA3">
        <w:rPr>
          <w:lang w:val="en-GB"/>
        </w:rPr>
        <w:t>P_update</w:t>
      </w:r>
      <w:proofErr w:type="spellEnd"/>
      <w:r w:rsidRPr="00E87AA3">
        <w:rPr>
          <w:lang w:val="en-GB"/>
        </w:rPr>
        <w:t xml:space="preserve"> subroutine for more info. Suggested value is around 0.5. </w:t>
      </w:r>
    </w:p>
    <w:p w:rsidR="00051294" w:rsidRPr="00E87AA3" w:rsidRDefault="00051294" w:rsidP="003C2AC6">
      <w:pPr>
        <w:pStyle w:val="BodyText"/>
        <w:spacing w:line="276" w:lineRule="auto"/>
        <w:jc w:val="both"/>
        <w:rPr>
          <w:lang w:val="en-GB"/>
        </w:rPr>
      </w:pPr>
      <w:r w:rsidRPr="00E87AA3">
        <w:rPr>
          <w:lang w:val="en-GB"/>
        </w:rPr>
        <w:t xml:space="preserve">The parameter </w:t>
      </w:r>
      <w:proofErr w:type="spellStart"/>
      <w:r w:rsidRPr="00E87AA3">
        <w:rPr>
          <w:b/>
          <w:lang w:val="en-GB"/>
        </w:rPr>
        <w:t>Umax_P</w:t>
      </w:r>
      <w:proofErr w:type="spellEnd"/>
      <w:r w:rsidRPr="00E87AA3">
        <w:rPr>
          <w:b/>
          <w:lang w:val="en-GB"/>
        </w:rPr>
        <w:t xml:space="preserve"> </w:t>
      </w:r>
      <w:proofErr w:type="spellStart"/>
      <w:r w:rsidRPr="00E87AA3">
        <w:rPr>
          <w:lang w:val="en-GB"/>
        </w:rPr>
        <w:t>controles</w:t>
      </w:r>
      <w:proofErr w:type="spellEnd"/>
      <w:r w:rsidRPr="00E87AA3">
        <w:rPr>
          <w:lang w:val="en-GB"/>
        </w:rPr>
        <w:t xml:space="preserve"> the maximum allowed speed difference in the rolling direction for the temperature calculations. The value 1 is suggested because that limits the velocity </w:t>
      </w:r>
      <w:proofErr w:type="spellStart"/>
      <w:r w:rsidRPr="00E87AA3">
        <w:rPr>
          <w:lang w:val="en-GB"/>
        </w:rPr>
        <w:t>cange</w:t>
      </w:r>
      <w:proofErr w:type="spellEnd"/>
      <w:r w:rsidRPr="00E87AA3">
        <w:rPr>
          <w:lang w:val="en-GB"/>
        </w:rPr>
        <w:t xml:space="preserve"> to the mean velocity um. See calculation in </w:t>
      </w:r>
      <w:proofErr w:type="spellStart"/>
      <w:r w:rsidRPr="00E87AA3">
        <w:rPr>
          <w:lang w:val="en-GB"/>
        </w:rPr>
        <w:t>Lubrication_temp</w:t>
      </w:r>
      <w:proofErr w:type="spellEnd"/>
      <w:r w:rsidRPr="00E87AA3">
        <w:rPr>
          <w:lang w:val="en-GB"/>
        </w:rPr>
        <w:t xml:space="preserve">. </w:t>
      </w:r>
    </w:p>
    <w:p w:rsidR="00051294" w:rsidRPr="00E87AA3" w:rsidRDefault="00B53F60" w:rsidP="003C2AC6">
      <w:pPr>
        <w:pStyle w:val="KTHnRubrik2"/>
        <w:spacing w:line="276" w:lineRule="auto"/>
        <w:jc w:val="both"/>
        <w:rPr>
          <w:lang w:val="en-GB"/>
        </w:rPr>
      </w:pPr>
      <w:r w:rsidRPr="00E87AA3">
        <w:rPr>
          <w:lang w:val="en-GB"/>
        </w:rPr>
        <w:lastRenderedPageBreak/>
        <w:t xml:space="preserve"> The n</w:t>
      </w:r>
      <w:r w:rsidR="00051294" w:rsidRPr="00E87AA3">
        <w:rPr>
          <w:lang w:val="en-GB"/>
        </w:rPr>
        <w:t>i</w:t>
      </w:r>
      <w:r w:rsidRPr="00E87AA3">
        <w:rPr>
          <w:lang w:val="en-GB"/>
        </w:rPr>
        <w:t>n</w:t>
      </w:r>
      <w:r w:rsidR="00051294" w:rsidRPr="00E87AA3">
        <w:rPr>
          <w:lang w:val="en-GB"/>
        </w:rPr>
        <w:t xml:space="preserve">th set of lines </w:t>
      </w:r>
    </w:p>
    <w:p w:rsidR="00051294" w:rsidRPr="00E87AA3" w:rsidRDefault="00051294" w:rsidP="003C2AC6">
      <w:pPr>
        <w:pStyle w:val="BodyText"/>
        <w:spacing w:line="276" w:lineRule="auto"/>
        <w:jc w:val="both"/>
        <w:rPr>
          <w:lang w:val="en-GB"/>
        </w:rPr>
      </w:pPr>
      <w:r w:rsidRPr="00E87AA3">
        <w:rPr>
          <w:lang w:val="en-GB"/>
        </w:rPr>
        <w:t xml:space="preserve">These lines controls the </w:t>
      </w:r>
      <w:r w:rsidR="00B53F60" w:rsidRPr="00E87AA3">
        <w:rPr>
          <w:lang w:val="en-GB"/>
        </w:rPr>
        <w:t xml:space="preserve">lubrication offset H00 and if shear bands are going to be assumed when calculating the heat flux to the solid bodies. </w:t>
      </w:r>
      <w:r w:rsidRPr="00E87AA3">
        <w:rPr>
          <w:lang w:val="en-GB"/>
        </w:rPr>
        <w:t xml:space="preserve"> </w:t>
      </w:r>
    </w:p>
    <w:p w:rsidR="00051294" w:rsidRPr="00E87AA3" w:rsidRDefault="00051294" w:rsidP="003C2AC6">
      <w:pPr>
        <w:pStyle w:val="BodyText"/>
        <w:spacing w:line="276" w:lineRule="auto"/>
        <w:jc w:val="both"/>
        <w:rPr>
          <w:lang w:val="en-GB"/>
        </w:rPr>
      </w:pPr>
      <w:r w:rsidRPr="00E87AA3">
        <w:rPr>
          <w:lang w:val="en-GB"/>
        </w:rPr>
        <w:t xml:space="preserve">The parameter </w:t>
      </w:r>
      <w:r w:rsidRPr="00E87AA3">
        <w:rPr>
          <w:b/>
          <w:lang w:val="en-GB"/>
        </w:rPr>
        <w:t xml:space="preserve">H00 </w:t>
      </w:r>
      <w:r w:rsidRPr="00E87AA3">
        <w:rPr>
          <w:lang w:val="en-GB"/>
        </w:rPr>
        <w:t xml:space="preserve">defines initial lubrication offset. The closer this solution is to the real solution the faster the convergence. It is better to start off the high than too low. A value around -1 I suggested.  </w:t>
      </w:r>
    </w:p>
    <w:p w:rsidR="00051294" w:rsidRPr="00E87AA3" w:rsidRDefault="00051294" w:rsidP="003C2AC6">
      <w:pPr>
        <w:pStyle w:val="BodyText"/>
        <w:spacing w:line="276" w:lineRule="auto"/>
        <w:jc w:val="both"/>
        <w:rPr>
          <w:lang w:val="en-GB"/>
        </w:rPr>
      </w:pPr>
      <w:r w:rsidRPr="00E87AA3">
        <w:rPr>
          <w:lang w:val="en-GB"/>
        </w:rPr>
        <w:t xml:space="preserve">The parameter </w:t>
      </w:r>
      <w:r w:rsidRPr="00E87AA3">
        <w:rPr>
          <w:b/>
          <w:lang w:val="en-GB"/>
        </w:rPr>
        <w:t xml:space="preserve">HM0f </w:t>
      </w:r>
      <w:proofErr w:type="spellStart"/>
      <w:r w:rsidRPr="00E87AA3">
        <w:rPr>
          <w:lang w:val="en-GB"/>
        </w:rPr>
        <w:t>contorles</w:t>
      </w:r>
      <w:proofErr w:type="spellEnd"/>
      <w:r w:rsidRPr="00E87AA3">
        <w:rPr>
          <w:lang w:val="en-GB"/>
        </w:rPr>
        <w:t xml:space="preserve"> the increments of H00 in the subroutine H00upd. A value of 0.5 is suggested. </w:t>
      </w:r>
    </w:p>
    <w:p w:rsidR="00051294" w:rsidRPr="00E87AA3" w:rsidRDefault="00051294" w:rsidP="003C2AC6">
      <w:pPr>
        <w:pStyle w:val="BodyText"/>
        <w:spacing w:line="276" w:lineRule="auto"/>
        <w:jc w:val="both"/>
        <w:rPr>
          <w:lang w:val="en-GB"/>
        </w:rPr>
      </w:pPr>
      <w:r w:rsidRPr="00E87AA3">
        <w:rPr>
          <w:lang w:val="en-GB"/>
        </w:rPr>
        <w:t xml:space="preserve">The parameter </w:t>
      </w:r>
      <w:r w:rsidRPr="00E87AA3">
        <w:rPr>
          <w:b/>
          <w:lang w:val="en-GB"/>
        </w:rPr>
        <w:t xml:space="preserve">H00_method </w:t>
      </w:r>
      <w:r w:rsidRPr="00E87AA3">
        <w:rPr>
          <w:lang w:val="en-GB"/>
        </w:rPr>
        <w:t xml:space="preserve">defines </w:t>
      </w:r>
      <w:r w:rsidR="00B53F60" w:rsidRPr="00E87AA3">
        <w:rPr>
          <w:lang w:val="en-GB"/>
        </w:rPr>
        <w:t xml:space="preserve">which method to be used for calculating the initial value of H00. See the Main file for more info. </w:t>
      </w:r>
    </w:p>
    <w:p w:rsidR="00051294" w:rsidRPr="00E87AA3" w:rsidRDefault="00051294" w:rsidP="003C2AC6">
      <w:pPr>
        <w:pStyle w:val="BodyText"/>
        <w:spacing w:line="276" w:lineRule="auto"/>
        <w:jc w:val="both"/>
        <w:rPr>
          <w:lang w:val="en-GB"/>
        </w:rPr>
      </w:pPr>
      <w:r w:rsidRPr="00E87AA3">
        <w:rPr>
          <w:lang w:val="en-GB"/>
        </w:rPr>
        <w:t xml:space="preserve">The parameter </w:t>
      </w:r>
      <w:proofErr w:type="spellStart"/>
      <w:r w:rsidRPr="00E87AA3">
        <w:rPr>
          <w:b/>
          <w:lang w:val="en-GB"/>
        </w:rPr>
        <w:t>temp_r</w:t>
      </w:r>
      <w:proofErr w:type="spellEnd"/>
      <w:r w:rsidRPr="00E87AA3">
        <w:rPr>
          <w:b/>
          <w:lang w:val="en-GB"/>
        </w:rPr>
        <w:t xml:space="preserve"> </w:t>
      </w:r>
      <w:r w:rsidR="00B53F60" w:rsidRPr="00E87AA3">
        <w:rPr>
          <w:lang w:val="en-GB"/>
        </w:rPr>
        <w:t xml:space="preserve">defines the initial temperature increase. However, </w:t>
      </w:r>
      <w:proofErr w:type="gramStart"/>
      <w:r w:rsidR="00B53F60" w:rsidRPr="00E87AA3">
        <w:rPr>
          <w:lang w:val="en-GB"/>
        </w:rPr>
        <w:t>its</w:t>
      </w:r>
      <w:proofErr w:type="gramEnd"/>
      <w:r w:rsidR="00B53F60" w:rsidRPr="00E87AA3">
        <w:rPr>
          <w:lang w:val="en-GB"/>
        </w:rPr>
        <w:t xml:space="preserve"> overwritten in the </w:t>
      </w:r>
      <w:proofErr w:type="spellStart"/>
      <w:r w:rsidR="00B53F60" w:rsidRPr="00E87AA3">
        <w:rPr>
          <w:lang w:val="en-GB"/>
        </w:rPr>
        <w:t>Initi</w:t>
      </w:r>
      <w:proofErr w:type="spellEnd"/>
      <w:r w:rsidR="00B53F60" w:rsidRPr="00E87AA3">
        <w:rPr>
          <w:lang w:val="en-GB"/>
        </w:rPr>
        <w:t xml:space="preserve"> subroutine. </w:t>
      </w:r>
      <w:r w:rsidRPr="00E87AA3">
        <w:rPr>
          <w:lang w:val="en-GB"/>
        </w:rPr>
        <w:t xml:space="preserve">  </w:t>
      </w:r>
    </w:p>
    <w:p w:rsidR="00051294" w:rsidRPr="00E87AA3" w:rsidRDefault="00051294" w:rsidP="003C2AC6">
      <w:pPr>
        <w:pStyle w:val="BodyText"/>
        <w:spacing w:line="276" w:lineRule="auto"/>
        <w:jc w:val="both"/>
        <w:rPr>
          <w:lang w:val="en-GB"/>
        </w:rPr>
      </w:pPr>
      <w:r w:rsidRPr="00E87AA3">
        <w:rPr>
          <w:lang w:val="en-GB"/>
        </w:rPr>
        <w:t xml:space="preserve">The parameter </w:t>
      </w:r>
      <w:proofErr w:type="spellStart"/>
      <w:r w:rsidRPr="00E87AA3">
        <w:rPr>
          <w:b/>
          <w:lang w:val="en-GB"/>
        </w:rPr>
        <w:t>Shear_band</w:t>
      </w:r>
      <w:proofErr w:type="spellEnd"/>
      <w:r w:rsidRPr="00E87AA3">
        <w:rPr>
          <w:b/>
          <w:lang w:val="en-GB"/>
        </w:rPr>
        <w:t xml:space="preserve"> </w:t>
      </w:r>
      <w:r w:rsidR="00B53F60" w:rsidRPr="00E87AA3">
        <w:rPr>
          <w:lang w:val="en-GB"/>
        </w:rPr>
        <w:t xml:space="preserve">defines if the temperature calculation should use shear bands for estimating how much energy is transferred down to the metal. See </w:t>
      </w:r>
      <w:proofErr w:type="spellStart"/>
      <w:r w:rsidR="00B53F60" w:rsidRPr="00E87AA3">
        <w:rPr>
          <w:lang w:val="en-GB"/>
        </w:rPr>
        <w:t>Temp_calc_metal</w:t>
      </w:r>
      <w:proofErr w:type="spellEnd"/>
      <w:r w:rsidR="00B53F60" w:rsidRPr="00E87AA3">
        <w:rPr>
          <w:lang w:val="en-GB"/>
        </w:rPr>
        <w:t xml:space="preserve"> for more info</w:t>
      </w:r>
      <w:r w:rsidRPr="00E87AA3">
        <w:rPr>
          <w:lang w:val="en-GB"/>
        </w:rPr>
        <w:t>.</w:t>
      </w:r>
    </w:p>
    <w:p w:rsidR="00051294" w:rsidRPr="00E87AA3" w:rsidRDefault="00051294" w:rsidP="003C2AC6">
      <w:pPr>
        <w:pStyle w:val="BodyText"/>
        <w:spacing w:line="276" w:lineRule="auto"/>
        <w:jc w:val="both"/>
        <w:rPr>
          <w:lang w:val="en-GB"/>
        </w:rPr>
      </w:pPr>
      <w:r w:rsidRPr="00E87AA3">
        <w:rPr>
          <w:lang w:val="en-GB"/>
        </w:rPr>
        <w:t xml:space="preserve">The parameter </w:t>
      </w:r>
      <w:proofErr w:type="spellStart"/>
      <w:r w:rsidRPr="00E87AA3">
        <w:rPr>
          <w:b/>
          <w:lang w:val="en-GB"/>
        </w:rPr>
        <w:t>Shear_xi</w:t>
      </w:r>
      <w:proofErr w:type="spellEnd"/>
      <w:r w:rsidRPr="00E87AA3">
        <w:rPr>
          <w:b/>
          <w:lang w:val="en-GB"/>
        </w:rPr>
        <w:t xml:space="preserve"> </w:t>
      </w:r>
      <w:r w:rsidRPr="00E87AA3">
        <w:rPr>
          <w:lang w:val="en-GB"/>
        </w:rPr>
        <w:t xml:space="preserve">defines the </w:t>
      </w:r>
      <w:r w:rsidR="00B53F60" w:rsidRPr="00E87AA3">
        <w:rPr>
          <w:lang w:val="en-GB"/>
        </w:rPr>
        <w:t xml:space="preserve">location of the shear bands. See </w:t>
      </w:r>
      <w:proofErr w:type="spellStart"/>
      <w:r w:rsidR="00B53F60" w:rsidRPr="00E87AA3">
        <w:rPr>
          <w:lang w:val="en-GB"/>
        </w:rPr>
        <w:t>Temp_calc_metal</w:t>
      </w:r>
      <w:proofErr w:type="spellEnd"/>
      <w:r w:rsidR="00B53F60" w:rsidRPr="00E87AA3">
        <w:rPr>
          <w:lang w:val="en-GB"/>
        </w:rPr>
        <w:t xml:space="preserve"> for more info.</w:t>
      </w:r>
    </w:p>
    <w:p w:rsidR="00B53F60" w:rsidRPr="00E87AA3" w:rsidRDefault="00B53F60" w:rsidP="003C2AC6">
      <w:pPr>
        <w:pStyle w:val="KTHnRubrik2"/>
        <w:spacing w:line="276" w:lineRule="auto"/>
        <w:jc w:val="both"/>
        <w:rPr>
          <w:lang w:val="en-GB"/>
        </w:rPr>
      </w:pPr>
      <w:r w:rsidRPr="00E87AA3">
        <w:rPr>
          <w:lang w:val="en-GB"/>
        </w:rPr>
        <w:t xml:space="preserve">The tenth set of lines </w:t>
      </w:r>
    </w:p>
    <w:p w:rsidR="00B53F60" w:rsidRPr="00E87AA3" w:rsidRDefault="00B53F60" w:rsidP="003C2AC6">
      <w:pPr>
        <w:pStyle w:val="BodyText"/>
        <w:spacing w:line="276" w:lineRule="auto"/>
        <w:jc w:val="both"/>
        <w:rPr>
          <w:lang w:val="en-GB"/>
        </w:rPr>
      </w:pPr>
      <w:r w:rsidRPr="00E87AA3">
        <w:rPr>
          <w:lang w:val="en-GB"/>
        </w:rPr>
        <w:t>Here basic information of the lubricant is defined</w:t>
      </w:r>
    </w:p>
    <w:p w:rsidR="00B53F60" w:rsidRPr="00E87AA3" w:rsidRDefault="00B53F60" w:rsidP="003C2AC6">
      <w:pPr>
        <w:pStyle w:val="BodyText"/>
        <w:spacing w:line="276" w:lineRule="auto"/>
        <w:jc w:val="both"/>
        <w:rPr>
          <w:lang w:val="en-GB"/>
        </w:rPr>
      </w:pPr>
      <w:r w:rsidRPr="00E87AA3">
        <w:rPr>
          <w:lang w:val="en-GB"/>
        </w:rPr>
        <w:t xml:space="preserve">The parameter </w:t>
      </w:r>
      <w:r w:rsidRPr="00E87AA3">
        <w:rPr>
          <w:b/>
          <w:lang w:val="en-GB"/>
        </w:rPr>
        <w:t>Temp</w:t>
      </w:r>
      <w:r w:rsidRPr="00E87AA3">
        <w:rPr>
          <w:lang w:val="en-GB"/>
        </w:rPr>
        <w:t xml:space="preserve"> defines the inlet temperature of the lubricant and the metals. </w:t>
      </w:r>
    </w:p>
    <w:p w:rsidR="00B53F60" w:rsidRPr="00E87AA3" w:rsidRDefault="00B53F60" w:rsidP="003C2AC6">
      <w:pPr>
        <w:pStyle w:val="BodyText"/>
        <w:spacing w:line="276" w:lineRule="auto"/>
        <w:jc w:val="both"/>
        <w:rPr>
          <w:lang w:val="en-GB"/>
        </w:rPr>
      </w:pPr>
      <w:r w:rsidRPr="00E87AA3">
        <w:rPr>
          <w:lang w:val="en-GB"/>
        </w:rPr>
        <w:t xml:space="preserve">The parameter </w:t>
      </w:r>
      <w:r w:rsidRPr="00E87AA3">
        <w:rPr>
          <w:b/>
          <w:lang w:val="en-GB"/>
        </w:rPr>
        <w:t>Z</w:t>
      </w:r>
      <w:r w:rsidRPr="00E87AA3">
        <w:rPr>
          <w:lang w:val="en-GB"/>
        </w:rPr>
        <w:t xml:space="preserve"> defines the exponent in the Roeland’s pressure viscosity equation. Not used by all lubrication models controlled by the </w:t>
      </w:r>
      <w:proofErr w:type="spellStart"/>
      <w:r w:rsidRPr="00E87AA3">
        <w:rPr>
          <w:lang w:val="en-GB"/>
        </w:rPr>
        <w:t>Lub_param</w:t>
      </w:r>
      <w:proofErr w:type="spellEnd"/>
      <w:r w:rsidRPr="00E87AA3">
        <w:rPr>
          <w:lang w:val="en-GB"/>
        </w:rPr>
        <w:t xml:space="preserve"> parameter. See the </w:t>
      </w:r>
      <w:proofErr w:type="spellStart"/>
      <w:r w:rsidRPr="00E87AA3">
        <w:rPr>
          <w:lang w:val="en-GB"/>
        </w:rPr>
        <w:t>Lubrication_def</w:t>
      </w:r>
      <w:proofErr w:type="spellEnd"/>
      <w:r w:rsidRPr="00E87AA3">
        <w:rPr>
          <w:lang w:val="en-GB"/>
        </w:rPr>
        <w:t xml:space="preserve"> subroutine for more info. </w:t>
      </w:r>
    </w:p>
    <w:p w:rsidR="00B53F60" w:rsidRPr="00E87AA3" w:rsidRDefault="00B53F60" w:rsidP="003C2AC6">
      <w:pPr>
        <w:pStyle w:val="BodyText"/>
        <w:spacing w:line="276" w:lineRule="auto"/>
        <w:jc w:val="both"/>
        <w:rPr>
          <w:lang w:val="en-GB"/>
        </w:rPr>
      </w:pPr>
      <w:r w:rsidRPr="00E87AA3">
        <w:rPr>
          <w:lang w:val="en-GB"/>
        </w:rPr>
        <w:t xml:space="preserve">The parameter </w:t>
      </w:r>
      <w:r w:rsidRPr="00E87AA3">
        <w:rPr>
          <w:b/>
          <w:lang w:val="en-GB"/>
        </w:rPr>
        <w:t>EDA0</w:t>
      </w:r>
      <w:r w:rsidRPr="00E87AA3">
        <w:rPr>
          <w:lang w:val="en-GB"/>
        </w:rPr>
        <w:t xml:space="preserve"> defines the initial viscosity of the lubricant. </w:t>
      </w:r>
    </w:p>
    <w:p w:rsidR="00B53F60" w:rsidRPr="00E87AA3" w:rsidRDefault="00B53F60" w:rsidP="003C2AC6">
      <w:pPr>
        <w:pStyle w:val="BodyText"/>
        <w:spacing w:line="276" w:lineRule="auto"/>
        <w:jc w:val="both"/>
        <w:rPr>
          <w:lang w:val="en-GB"/>
        </w:rPr>
      </w:pPr>
      <w:r w:rsidRPr="00E87AA3">
        <w:rPr>
          <w:lang w:val="en-GB"/>
        </w:rPr>
        <w:t xml:space="preserve">The parameter </w:t>
      </w:r>
      <w:proofErr w:type="spellStart"/>
      <w:r w:rsidRPr="00E87AA3">
        <w:rPr>
          <w:b/>
          <w:lang w:val="en-GB"/>
        </w:rPr>
        <w:t>Pref</w:t>
      </w:r>
      <w:proofErr w:type="spellEnd"/>
      <w:r w:rsidRPr="00E87AA3">
        <w:rPr>
          <w:lang w:val="en-GB"/>
        </w:rPr>
        <w:t xml:space="preserve"> defines the reference pressure. The value is multiplied with 10</w:t>
      </w:r>
      <w:r w:rsidRPr="00E87AA3">
        <w:rPr>
          <w:vertAlign w:val="superscript"/>
          <w:lang w:val="en-GB"/>
        </w:rPr>
        <w:t>8</w:t>
      </w:r>
      <w:r w:rsidRPr="00E87AA3">
        <w:rPr>
          <w:lang w:val="en-GB"/>
        </w:rPr>
        <w:t xml:space="preserve">. </w:t>
      </w:r>
    </w:p>
    <w:p w:rsidR="00B53F60" w:rsidRPr="00E87AA3" w:rsidRDefault="00B53F60" w:rsidP="003C2AC6">
      <w:pPr>
        <w:pStyle w:val="BodyText"/>
        <w:spacing w:line="276" w:lineRule="auto"/>
        <w:jc w:val="both"/>
        <w:rPr>
          <w:lang w:val="en-GB"/>
        </w:rPr>
      </w:pPr>
      <w:r w:rsidRPr="00E87AA3">
        <w:rPr>
          <w:lang w:val="en-GB"/>
        </w:rPr>
        <w:t xml:space="preserve">The parameter </w:t>
      </w:r>
      <w:r w:rsidR="0054394E" w:rsidRPr="00E87AA3">
        <w:rPr>
          <w:b/>
          <w:lang w:val="en-GB"/>
        </w:rPr>
        <w:t>alpha</w:t>
      </w:r>
      <w:r w:rsidRPr="00E87AA3">
        <w:rPr>
          <w:lang w:val="en-GB"/>
        </w:rPr>
        <w:t xml:space="preserve"> defines </w:t>
      </w:r>
      <w:r w:rsidR="0054394E" w:rsidRPr="00E87AA3">
        <w:rPr>
          <w:lang w:val="en-GB"/>
        </w:rPr>
        <w:t xml:space="preserve">the viscosity-pressure exponent for </w:t>
      </w:r>
      <w:proofErr w:type="spellStart"/>
      <w:r w:rsidR="0054394E" w:rsidRPr="00E87AA3">
        <w:rPr>
          <w:lang w:val="en-GB"/>
        </w:rPr>
        <w:t>Barus</w:t>
      </w:r>
      <w:proofErr w:type="spellEnd"/>
      <w:r w:rsidR="0054394E" w:rsidRPr="00E87AA3">
        <w:rPr>
          <w:lang w:val="en-GB"/>
        </w:rPr>
        <w:t xml:space="preserve"> equation. The value is multiplied with 10</w:t>
      </w:r>
      <w:r w:rsidR="0054394E" w:rsidRPr="00E87AA3">
        <w:rPr>
          <w:vertAlign w:val="superscript"/>
          <w:lang w:val="en-GB"/>
        </w:rPr>
        <w:t>-8</w:t>
      </w:r>
      <w:r w:rsidR="0054394E" w:rsidRPr="00E87AA3">
        <w:rPr>
          <w:lang w:val="en-GB"/>
        </w:rPr>
        <w:t>.</w:t>
      </w:r>
    </w:p>
    <w:p w:rsidR="00B53F60" w:rsidRPr="00E87AA3" w:rsidRDefault="00B53F60" w:rsidP="003C2AC6">
      <w:pPr>
        <w:pStyle w:val="BodyText"/>
        <w:spacing w:line="276" w:lineRule="auto"/>
        <w:jc w:val="both"/>
        <w:rPr>
          <w:lang w:val="en-GB"/>
        </w:rPr>
      </w:pPr>
      <w:r w:rsidRPr="00E87AA3">
        <w:rPr>
          <w:lang w:val="en-GB"/>
        </w:rPr>
        <w:t xml:space="preserve">The parameter </w:t>
      </w:r>
      <w:r w:rsidR="0054394E" w:rsidRPr="00E87AA3">
        <w:rPr>
          <w:b/>
          <w:lang w:val="en-GB"/>
        </w:rPr>
        <w:t>RA1</w:t>
      </w:r>
      <w:r w:rsidRPr="00E87AA3">
        <w:rPr>
          <w:lang w:val="en-GB"/>
        </w:rPr>
        <w:t xml:space="preserve"> </w:t>
      </w:r>
      <w:r w:rsidR="0054394E" w:rsidRPr="00E87AA3">
        <w:rPr>
          <w:lang w:val="en-GB"/>
        </w:rPr>
        <w:t>is a parameter in the density-pressure equation</w:t>
      </w:r>
      <w:r w:rsidRPr="00E87AA3">
        <w:rPr>
          <w:lang w:val="en-GB"/>
        </w:rPr>
        <w:t>.</w:t>
      </w:r>
      <w:r w:rsidR="0054394E" w:rsidRPr="00E87AA3">
        <w:rPr>
          <w:lang w:val="en-GB"/>
        </w:rPr>
        <w:t xml:space="preserve"> The value is multiplied with 10</w:t>
      </w:r>
      <w:r w:rsidR="0054394E" w:rsidRPr="00E87AA3">
        <w:rPr>
          <w:vertAlign w:val="superscript"/>
          <w:lang w:val="en-GB"/>
        </w:rPr>
        <w:t>-9</w:t>
      </w:r>
      <w:r w:rsidR="0054394E" w:rsidRPr="00E87AA3">
        <w:rPr>
          <w:lang w:val="en-GB"/>
        </w:rPr>
        <w:t xml:space="preserve">. Suggested is somewhere around 0.7. </w:t>
      </w:r>
    </w:p>
    <w:p w:rsidR="00B53F60" w:rsidRPr="00E87AA3" w:rsidRDefault="00B53F60" w:rsidP="003C2AC6">
      <w:pPr>
        <w:pStyle w:val="BodyText"/>
        <w:spacing w:line="276" w:lineRule="auto"/>
        <w:jc w:val="both"/>
        <w:rPr>
          <w:lang w:val="en-GB"/>
        </w:rPr>
      </w:pPr>
      <w:r w:rsidRPr="00E87AA3">
        <w:rPr>
          <w:lang w:val="en-GB"/>
        </w:rPr>
        <w:t xml:space="preserve">The parameter </w:t>
      </w:r>
      <w:r w:rsidR="0054394E" w:rsidRPr="00E87AA3">
        <w:rPr>
          <w:b/>
          <w:lang w:val="en-GB"/>
        </w:rPr>
        <w:t>RA2</w:t>
      </w:r>
      <w:r w:rsidRPr="00E87AA3">
        <w:rPr>
          <w:lang w:val="en-GB"/>
        </w:rPr>
        <w:t xml:space="preserve"> </w:t>
      </w:r>
      <w:r w:rsidR="0054394E" w:rsidRPr="00E87AA3">
        <w:rPr>
          <w:lang w:val="en-GB"/>
        </w:rPr>
        <w:t>is a parameter in the density-pressure equation. The value is multiplied with 10</w:t>
      </w:r>
      <w:r w:rsidR="0054394E" w:rsidRPr="00E87AA3">
        <w:rPr>
          <w:vertAlign w:val="superscript"/>
          <w:lang w:val="en-GB"/>
        </w:rPr>
        <w:t>-9</w:t>
      </w:r>
      <w:r w:rsidR="0054394E" w:rsidRPr="00E87AA3">
        <w:rPr>
          <w:lang w:val="en-GB"/>
        </w:rPr>
        <w:t xml:space="preserve">. Suggested value is somewhere around 2.5. </w:t>
      </w:r>
    </w:p>
    <w:p w:rsidR="0054394E" w:rsidRPr="00E87AA3" w:rsidRDefault="0054394E" w:rsidP="003C2AC6">
      <w:pPr>
        <w:pStyle w:val="KTHnRubrik2"/>
        <w:spacing w:line="276" w:lineRule="auto"/>
        <w:jc w:val="both"/>
        <w:rPr>
          <w:lang w:val="en-GB"/>
        </w:rPr>
      </w:pPr>
      <w:r w:rsidRPr="00E87AA3">
        <w:rPr>
          <w:lang w:val="en-GB"/>
        </w:rPr>
        <w:t xml:space="preserve">The following lines </w:t>
      </w:r>
    </w:p>
    <w:p w:rsidR="0054394E" w:rsidRPr="00E87AA3" w:rsidRDefault="0054394E" w:rsidP="003C2AC6">
      <w:pPr>
        <w:pStyle w:val="BodyText"/>
        <w:spacing w:line="276" w:lineRule="auto"/>
        <w:jc w:val="both"/>
        <w:rPr>
          <w:lang w:val="en-GB"/>
        </w:rPr>
      </w:pPr>
      <w:r w:rsidRPr="00E87AA3">
        <w:rPr>
          <w:lang w:val="en-GB"/>
        </w:rPr>
        <w:t xml:space="preserve">These lines compliments the tenth line with more parameters for the lubricant. These are read a bit different depending on which lubrication model, </w:t>
      </w:r>
      <w:proofErr w:type="spellStart"/>
      <w:r w:rsidRPr="00E87AA3">
        <w:rPr>
          <w:lang w:val="en-GB"/>
        </w:rPr>
        <w:t>lub_</w:t>
      </w:r>
      <w:proofErr w:type="gramStart"/>
      <w:r w:rsidRPr="00E87AA3">
        <w:rPr>
          <w:lang w:val="en-GB"/>
        </w:rPr>
        <w:t>param</w:t>
      </w:r>
      <w:proofErr w:type="spellEnd"/>
      <w:r w:rsidRPr="00E87AA3">
        <w:rPr>
          <w:lang w:val="en-GB"/>
        </w:rPr>
        <w:t>, that</w:t>
      </w:r>
      <w:proofErr w:type="gramEnd"/>
      <w:r w:rsidRPr="00E87AA3">
        <w:rPr>
          <w:lang w:val="en-GB"/>
        </w:rPr>
        <w:t xml:space="preserve"> is used. Se the subroutine </w:t>
      </w:r>
      <w:proofErr w:type="spellStart"/>
      <w:r w:rsidRPr="00E87AA3">
        <w:rPr>
          <w:lang w:val="en-GB"/>
        </w:rPr>
        <w:t>Lubrication_def</w:t>
      </w:r>
      <w:proofErr w:type="spellEnd"/>
      <w:r w:rsidRPr="00E87AA3">
        <w:rPr>
          <w:lang w:val="en-GB"/>
        </w:rPr>
        <w:t xml:space="preserve"> for more info. </w:t>
      </w:r>
    </w:p>
    <w:p w:rsidR="0054394E" w:rsidRPr="00E87AA3" w:rsidRDefault="0054394E" w:rsidP="003C2AC6">
      <w:pPr>
        <w:pStyle w:val="BodyText"/>
        <w:spacing w:line="276" w:lineRule="auto"/>
        <w:jc w:val="both"/>
        <w:rPr>
          <w:lang w:val="en-GB"/>
        </w:rPr>
      </w:pPr>
    </w:p>
    <w:p w:rsidR="0054394E" w:rsidRPr="00E87AA3" w:rsidRDefault="0054394E" w:rsidP="003C2AC6">
      <w:pPr>
        <w:pStyle w:val="KTHnRubrik2"/>
        <w:spacing w:line="276" w:lineRule="auto"/>
        <w:jc w:val="both"/>
        <w:rPr>
          <w:lang w:val="en-GB"/>
        </w:rPr>
      </w:pPr>
      <w:r w:rsidRPr="00E87AA3">
        <w:rPr>
          <w:lang w:val="en-GB"/>
        </w:rPr>
        <w:lastRenderedPageBreak/>
        <w:t xml:space="preserve">The second last input line </w:t>
      </w:r>
    </w:p>
    <w:p w:rsidR="0054394E" w:rsidRPr="00E87AA3" w:rsidRDefault="0054394E" w:rsidP="003C2AC6">
      <w:pPr>
        <w:pStyle w:val="BodyText"/>
        <w:spacing w:line="276" w:lineRule="auto"/>
        <w:jc w:val="both"/>
        <w:rPr>
          <w:lang w:val="en-GB"/>
        </w:rPr>
      </w:pPr>
      <w:r w:rsidRPr="00E87AA3">
        <w:rPr>
          <w:lang w:val="en-GB"/>
        </w:rPr>
        <w:t xml:space="preserve">This line controls if the full data is going to be collected or not and if the simulation starts from the beginning or in the middle. If it starts in the middle it needs data from the previous time steps. This option was developed in order to enable faster evaluation of code updates. </w:t>
      </w:r>
    </w:p>
    <w:p w:rsidR="0054394E" w:rsidRPr="00E87AA3" w:rsidRDefault="0054394E" w:rsidP="003C2AC6">
      <w:pPr>
        <w:pStyle w:val="BodyText"/>
        <w:spacing w:line="276" w:lineRule="auto"/>
        <w:jc w:val="both"/>
        <w:rPr>
          <w:lang w:val="en-GB"/>
        </w:rPr>
      </w:pPr>
      <w:r w:rsidRPr="00E87AA3">
        <w:rPr>
          <w:lang w:val="en-GB"/>
        </w:rPr>
        <w:t xml:space="preserve">The parameter </w:t>
      </w:r>
      <w:proofErr w:type="spellStart"/>
      <w:r w:rsidRPr="00E87AA3">
        <w:rPr>
          <w:b/>
          <w:lang w:val="en-GB"/>
        </w:rPr>
        <w:t>Collect_full_data</w:t>
      </w:r>
      <w:proofErr w:type="spellEnd"/>
      <w:r w:rsidRPr="00E87AA3">
        <w:rPr>
          <w:lang w:val="en-GB"/>
        </w:rPr>
        <w:t xml:space="preserve"> defines if all the data should be printed out. Since there are many layers of metal nodes this will generate quite a lot of data. Therefore the common option is only to print out key results as the pressure, film thickness and the temperature of the lubricant.  </w:t>
      </w:r>
    </w:p>
    <w:p w:rsidR="0054394E" w:rsidRPr="00E87AA3" w:rsidRDefault="0054394E" w:rsidP="003C2AC6">
      <w:pPr>
        <w:pStyle w:val="BodyText"/>
        <w:spacing w:line="276" w:lineRule="auto"/>
        <w:jc w:val="both"/>
        <w:rPr>
          <w:lang w:val="en-GB"/>
        </w:rPr>
      </w:pPr>
      <w:r w:rsidRPr="00E87AA3">
        <w:rPr>
          <w:lang w:val="en-GB"/>
        </w:rPr>
        <w:t xml:space="preserve">The parameter </w:t>
      </w:r>
      <w:proofErr w:type="spellStart"/>
      <w:r w:rsidRPr="00E87AA3">
        <w:rPr>
          <w:b/>
          <w:lang w:val="en-GB"/>
        </w:rPr>
        <w:t>Single_step_only</w:t>
      </w:r>
      <w:proofErr w:type="spellEnd"/>
      <w:r w:rsidRPr="00E87AA3">
        <w:rPr>
          <w:b/>
          <w:lang w:val="en-GB"/>
        </w:rPr>
        <w:t xml:space="preserve"> </w:t>
      </w:r>
      <w:r w:rsidRPr="00E87AA3">
        <w:rPr>
          <w:lang w:val="en-GB"/>
        </w:rPr>
        <w:t xml:space="preserve">defines if the simulation should only performed on time step.  </w:t>
      </w:r>
    </w:p>
    <w:p w:rsidR="0054394E" w:rsidRPr="00E87AA3" w:rsidRDefault="0054394E" w:rsidP="003C2AC6">
      <w:pPr>
        <w:pStyle w:val="BodyText"/>
        <w:spacing w:line="276" w:lineRule="auto"/>
        <w:jc w:val="both"/>
        <w:rPr>
          <w:lang w:val="en-GB"/>
        </w:rPr>
      </w:pPr>
      <w:r w:rsidRPr="00E87AA3">
        <w:rPr>
          <w:lang w:val="en-GB"/>
        </w:rPr>
        <w:t xml:space="preserve">The parameter </w:t>
      </w:r>
      <w:proofErr w:type="spellStart"/>
      <w:r w:rsidRPr="00E87AA3">
        <w:rPr>
          <w:b/>
          <w:lang w:val="en-GB"/>
        </w:rPr>
        <w:t>selected_step</w:t>
      </w:r>
      <w:proofErr w:type="spellEnd"/>
      <w:r w:rsidRPr="00E87AA3">
        <w:rPr>
          <w:b/>
          <w:lang w:val="en-GB"/>
        </w:rPr>
        <w:t xml:space="preserve"> </w:t>
      </w:r>
      <w:r w:rsidRPr="00E87AA3">
        <w:rPr>
          <w:lang w:val="en-GB"/>
        </w:rPr>
        <w:t xml:space="preserve">defines which single step to be analysed.  </w:t>
      </w:r>
    </w:p>
    <w:p w:rsidR="0054394E" w:rsidRPr="00E87AA3" w:rsidRDefault="0054394E" w:rsidP="003C2AC6">
      <w:pPr>
        <w:pStyle w:val="KTHnRubrik2"/>
        <w:spacing w:line="276" w:lineRule="auto"/>
        <w:jc w:val="both"/>
        <w:rPr>
          <w:lang w:val="en-GB"/>
        </w:rPr>
      </w:pPr>
      <w:r w:rsidRPr="00E87AA3">
        <w:rPr>
          <w:lang w:val="en-GB"/>
        </w:rPr>
        <w:t>The last input line</w:t>
      </w:r>
    </w:p>
    <w:p w:rsidR="0054394E" w:rsidRPr="00E87AA3" w:rsidRDefault="0054394E" w:rsidP="003C2AC6">
      <w:pPr>
        <w:pStyle w:val="BodyText"/>
        <w:spacing w:line="276" w:lineRule="auto"/>
        <w:jc w:val="both"/>
        <w:rPr>
          <w:lang w:val="en-GB"/>
        </w:rPr>
      </w:pPr>
      <w:r w:rsidRPr="00E87AA3">
        <w:rPr>
          <w:lang w:val="en-GB"/>
        </w:rPr>
        <w:t xml:space="preserve">This line controls how many cores to be used in the simulation. </w:t>
      </w:r>
    </w:p>
    <w:p w:rsidR="0054394E" w:rsidRPr="00E87AA3" w:rsidRDefault="0054394E" w:rsidP="003C2AC6">
      <w:pPr>
        <w:pStyle w:val="BodyText"/>
        <w:spacing w:line="276" w:lineRule="auto"/>
        <w:jc w:val="both"/>
        <w:rPr>
          <w:lang w:val="en-GB"/>
        </w:rPr>
      </w:pPr>
      <w:r w:rsidRPr="00E87AA3">
        <w:rPr>
          <w:lang w:val="en-GB"/>
        </w:rPr>
        <w:t xml:space="preserve">The parameter </w:t>
      </w:r>
      <w:proofErr w:type="spellStart"/>
      <w:r w:rsidRPr="00E87AA3">
        <w:rPr>
          <w:b/>
          <w:lang w:val="en-GB"/>
        </w:rPr>
        <w:t>Use_multiple_cores</w:t>
      </w:r>
      <w:proofErr w:type="spellEnd"/>
      <w:r w:rsidRPr="00E87AA3">
        <w:rPr>
          <w:b/>
          <w:lang w:val="en-GB"/>
        </w:rPr>
        <w:t xml:space="preserve"> </w:t>
      </w:r>
      <w:r w:rsidRPr="00E87AA3">
        <w:rPr>
          <w:lang w:val="en-GB"/>
        </w:rPr>
        <w:t xml:space="preserve">defines the code should be executed on a single core or in parallel on multiple cores. The code scales well up to at least 8 cores.   </w:t>
      </w:r>
    </w:p>
    <w:p w:rsidR="00912125" w:rsidRPr="00E87AA3" w:rsidRDefault="0054394E" w:rsidP="003C2AC6">
      <w:pPr>
        <w:pStyle w:val="BodyText"/>
        <w:spacing w:line="276" w:lineRule="auto"/>
        <w:jc w:val="both"/>
        <w:rPr>
          <w:lang w:val="en-GB"/>
        </w:rPr>
      </w:pPr>
      <w:r w:rsidRPr="00E87AA3">
        <w:rPr>
          <w:lang w:val="en-GB"/>
        </w:rPr>
        <w:t xml:space="preserve">The parameter </w:t>
      </w:r>
      <w:r w:rsidRPr="00E87AA3">
        <w:rPr>
          <w:b/>
          <w:lang w:val="en-GB"/>
        </w:rPr>
        <w:t xml:space="preserve">cores </w:t>
      </w:r>
      <w:r w:rsidRPr="00E87AA3">
        <w:rPr>
          <w:lang w:val="en-GB"/>
        </w:rPr>
        <w:t>defines th</w:t>
      </w:r>
      <w:r w:rsidR="008446D3">
        <w:rPr>
          <w:lang w:val="en-GB"/>
        </w:rPr>
        <w:t xml:space="preserve">e number of cores to be used.  </w:t>
      </w:r>
    </w:p>
    <w:p w:rsidR="007739B3" w:rsidRPr="00E87AA3" w:rsidRDefault="007739B3" w:rsidP="003C2AC6">
      <w:pPr>
        <w:pStyle w:val="KTHnRubrik1"/>
        <w:spacing w:line="276" w:lineRule="auto"/>
        <w:jc w:val="both"/>
        <w:rPr>
          <w:lang w:val="en-GB"/>
        </w:rPr>
      </w:pPr>
      <w:r w:rsidRPr="00E87AA3">
        <w:rPr>
          <w:lang w:val="en-GB"/>
        </w:rPr>
        <w:t>Validation</w:t>
      </w:r>
    </w:p>
    <w:p w:rsidR="007739B3" w:rsidRPr="00E87AA3" w:rsidRDefault="008142D1" w:rsidP="003C2AC6">
      <w:pPr>
        <w:pStyle w:val="BodyText"/>
        <w:spacing w:line="276" w:lineRule="auto"/>
        <w:jc w:val="both"/>
        <w:rPr>
          <w:lang w:val="en-GB"/>
        </w:rPr>
      </w:pPr>
      <w:r w:rsidRPr="00E87AA3">
        <w:rPr>
          <w:lang w:val="en-GB"/>
        </w:rPr>
        <w:t xml:space="preserve">A number of input files are included to enable users to check the validity of the code. </w:t>
      </w:r>
      <w:r w:rsidR="00996DD1" w:rsidRPr="00E87AA3">
        <w:rPr>
          <w:lang w:val="en-GB"/>
        </w:rPr>
        <w:t xml:space="preserve">The accuracy of the code is presented in figures and value comparison. The references data in the figures was manually extracted from the cited articles and may thus not be exact. </w:t>
      </w:r>
      <w:proofErr w:type="spellStart"/>
      <w:r w:rsidR="00996DD1" w:rsidRPr="00E87AA3">
        <w:rPr>
          <w:lang w:val="en-GB"/>
        </w:rPr>
        <w:t>Matlab</w:t>
      </w:r>
      <w:proofErr w:type="spellEnd"/>
      <w:r w:rsidR="00996DD1" w:rsidRPr="00E87AA3">
        <w:rPr>
          <w:lang w:val="en-GB"/>
        </w:rPr>
        <w:t xml:space="preserve"> programs for are included among the supplementary files which evaluates the results and compares it to the relevant data of the literature. </w:t>
      </w:r>
      <w:r w:rsidR="00CA5621" w:rsidRPr="00E87AA3">
        <w:rPr>
          <w:lang w:val="en-GB"/>
        </w:rPr>
        <w:t>The validity of the code could also be checked against o</w:t>
      </w:r>
      <w:r w:rsidR="00996DD1" w:rsidRPr="00E87AA3">
        <w:rPr>
          <w:lang w:val="en-GB"/>
        </w:rPr>
        <w:t xml:space="preserve">ther results in the literature. </w:t>
      </w:r>
    </w:p>
    <w:p w:rsidR="00CA5621" w:rsidRPr="00E87AA3" w:rsidRDefault="00957D09" w:rsidP="003C2AC6">
      <w:pPr>
        <w:pStyle w:val="KTHnRubrik2"/>
        <w:spacing w:line="276" w:lineRule="auto"/>
        <w:jc w:val="both"/>
        <w:rPr>
          <w:lang w:val="en-GB"/>
        </w:rPr>
      </w:pPr>
      <w:r w:rsidRPr="00E87AA3">
        <w:rPr>
          <w:lang w:val="en-GB"/>
        </w:rPr>
        <w:t>Line</w:t>
      </w:r>
      <w:r w:rsidR="00CA5621" w:rsidRPr="00E87AA3">
        <w:rPr>
          <w:lang w:val="en-GB"/>
        </w:rPr>
        <w:t xml:space="preserve"> contact with a furrow</w:t>
      </w:r>
    </w:p>
    <w:p w:rsidR="00843CF3" w:rsidRPr="00E87AA3" w:rsidRDefault="00843CF3" w:rsidP="003C2AC6">
      <w:pPr>
        <w:pStyle w:val="BodyText"/>
        <w:spacing w:line="276" w:lineRule="auto"/>
        <w:jc w:val="both"/>
        <w:rPr>
          <w:lang w:val="en-GB"/>
        </w:rPr>
      </w:pPr>
      <w:r w:rsidRPr="00E87AA3">
        <w:rPr>
          <w:lang w:val="en-GB"/>
        </w:rPr>
        <w:t xml:space="preserve">The input data is presented in </w:t>
      </w:r>
      <w:r w:rsidRPr="00E87AA3">
        <w:rPr>
          <w:lang w:val="en-GB"/>
        </w:rPr>
        <w:fldChar w:fldCharType="begin"/>
      </w:r>
      <w:r w:rsidRPr="00E87AA3">
        <w:rPr>
          <w:lang w:val="en-GB"/>
        </w:rPr>
        <w:instrText xml:space="preserve"> REF _Ref31186997 \h </w:instrText>
      </w:r>
      <w:r w:rsidR="0010434F" w:rsidRPr="00E87AA3">
        <w:rPr>
          <w:lang w:val="en-GB"/>
        </w:rPr>
        <w:instrText xml:space="preserve"> \* MERGEFORMAT </w:instrText>
      </w:r>
      <w:r w:rsidRPr="00E87AA3">
        <w:rPr>
          <w:lang w:val="en-GB"/>
        </w:rPr>
      </w:r>
      <w:r w:rsidRPr="00E87AA3">
        <w:rPr>
          <w:lang w:val="en-GB"/>
        </w:rPr>
        <w:fldChar w:fldCharType="separate"/>
      </w:r>
      <w:r w:rsidRPr="00E87AA3">
        <w:rPr>
          <w:lang w:val="en-GB"/>
        </w:rPr>
        <w:t>Table 1</w:t>
      </w:r>
      <w:r w:rsidRPr="00E87AA3">
        <w:rPr>
          <w:lang w:val="en-GB"/>
        </w:rPr>
        <w:fldChar w:fldCharType="end"/>
      </w:r>
      <w:r w:rsidRPr="00E87AA3">
        <w:rPr>
          <w:lang w:val="en-GB"/>
        </w:rPr>
        <w:t xml:space="preserve">. The result of previous simulations with this input file is presented in </w:t>
      </w:r>
      <w:r w:rsidRPr="00E87AA3">
        <w:rPr>
          <w:lang w:val="en-GB"/>
        </w:rPr>
        <w:fldChar w:fldCharType="begin"/>
      </w:r>
      <w:r w:rsidRPr="00E87AA3">
        <w:rPr>
          <w:lang w:val="en-GB"/>
        </w:rPr>
        <w:instrText xml:space="preserve"> REF _Ref31187446 \h </w:instrText>
      </w:r>
      <w:r w:rsidR="0010434F" w:rsidRPr="00E87AA3">
        <w:rPr>
          <w:lang w:val="en-GB"/>
        </w:rPr>
        <w:instrText xml:space="preserve"> \* MERGEFORMAT </w:instrText>
      </w:r>
      <w:r w:rsidRPr="00E87AA3">
        <w:rPr>
          <w:lang w:val="en-GB"/>
        </w:rPr>
      </w:r>
      <w:r w:rsidRPr="00E87AA3">
        <w:rPr>
          <w:lang w:val="en-GB"/>
        </w:rPr>
        <w:fldChar w:fldCharType="separate"/>
      </w:r>
      <w:r w:rsidRPr="00E87AA3">
        <w:rPr>
          <w:lang w:val="en-GB"/>
        </w:rPr>
        <w:t>Fig.  1</w:t>
      </w:r>
      <w:r w:rsidRPr="00E87AA3">
        <w:rPr>
          <w:lang w:val="en-GB"/>
        </w:rPr>
        <w:fldChar w:fldCharType="end"/>
      </w:r>
      <w:r w:rsidRPr="00E87AA3">
        <w:rPr>
          <w:lang w:val="en-GB"/>
        </w:rPr>
        <w:t>.</w:t>
      </w:r>
      <w:r w:rsidR="000E5FDB" w:rsidRPr="00E87AA3">
        <w:rPr>
          <w:lang w:val="en-GB"/>
        </w:rPr>
        <w:t xml:space="preserve"> </w:t>
      </w:r>
      <w:r w:rsidR="00996DD1" w:rsidRPr="00E87AA3">
        <w:rPr>
          <w:lang w:val="en-GB"/>
        </w:rPr>
        <w:t xml:space="preserve">The comparison with the results from the literature shows great correlation with the time independent case. For the time dependent case the current code generates a slightly higher pressure wave than the reference case of the literature. </w:t>
      </w:r>
    </w:p>
    <w:p w:rsidR="00843CF3" w:rsidRPr="00E87AA3" w:rsidRDefault="00843CF3" w:rsidP="003C2AC6">
      <w:pPr>
        <w:pStyle w:val="Caption"/>
        <w:keepNext/>
        <w:spacing w:line="276" w:lineRule="auto"/>
        <w:jc w:val="both"/>
        <w:rPr>
          <w:lang w:val="en-GB"/>
        </w:rPr>
      </w:pPr>
      <w:bookmarkStart w:id="0" w:name="_Ref31186997"/>
      <w:r w:rsidRPr="00E87AA3">
        <w:rPr>
          <w:lang w:val="en-GB"/>
        </w:rPr>
        <w:t xml:space="preserve">Table </w:t>
      </w:r>
      <w:r w:rsidRPr="00E87AA3">
        <w:rPr>
          <w:lang w:val="en-GB"/>
        </w:rPr>
        <w:fldChar w:fldCharType="begin"/>
      </w:r>
      <w:r w:rsidRPr="00E87AA3">
        <w:rPr>
          <w:lang w:val="en-GB"/>
        </w:rPr>
        <w:instrText xml:space="preserve"> SEQ Table \* ARABIC </w:instrText>
      </w:r>
      <w:r w:rsidRPr="00E87AA3">
        <w:rPr>
          <w:lang w:val="en-GB"/>
        </w:rPr>
        <w:fldChar w:fldCharType="separate"/>
      </w:r>
      <w:r w:rsidR="00957D09" w:rsidRPr="00E87AA3">
        <w:rPr>
          <w:noProof/>
          <w:lang w:val="en-GB"/>
        </w:rPr>
        <w:t>1</w:t>
      </w:r>
      <w:r w:rsidRPr="00E87AA3">
        <w:rPr>
          <w:lang w:val="en-GB"/>
        </w:rPr>
        <w:fldChar w:fldCharType="end"/>
      </w:r>
      <w:bookmarkEnd w:id="0"/>
      <w:r w:rsidRPr="00E87AA3">
        <w:rPr>
          <w:lang w:val="en-GB"/>
        </w:rPr>
        <w:t xml:space="preserve">. Input parameter for validation </w:t>
      </w:r>
      <w:r w:rsidR="00996DD1" w:rsidRPr="00E87AA3">
        <w:rPr>
          <w:lang w:val="en-GB"/>
        </w:rPr>
        <w:t>against</w:t>
      </w:r>
      <w:r w:rsidRPr="00E87AA3">
        <w:rPr>
          <w:lang w:val="en-GB"/>
        </w:rPr>
        <w:t xml:space="preserve"> a line contact with a line furrow</w:t>
      </w:r>
    </w:p>
    <w:tbl>
      <w:tblPr>
        <w:tblW w:w="96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99"/>
        <w:gridCol w:w="1368"/>
        <w:gridCol w:w="1349"/>
        <w:gridCol w:w="1199"/>
        <w:gridCol w:w="1450"/>
        <w:gridCol w:w="1052"/>
        <w:gridCol w:w="792"/>
        <w:gridCol w:w="799"/>
      </w:tblGrid>
      <w:tr w:rsidR="00843CF3" w:rsidRPr="00E87AA3" w:rsidTr="00843CF3">
        <w:trPr>
          <w:trHeight w:val="288"/>
        </w:trPr>
        <w:tc>
          <w:tcPr>
            <w:tcW w:w="15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meth</w:t>
            </w:r>
          </w:p>
        </w:tc>
        <w:tc>
          <w:tcPr>
            <w:tcW w:w="1368"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Tmeth</w:t>
            </w:r>
            <w:proofErr w:type="spellEnd"/>
          </w:p>
        </w:tc>
        <w:tc>
          <w:tcPr>
            <w:tcW w:w="134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Geom</w:t>
            </w:r>
            <w:proofErr w:type="spellEnd"/>
          </w:p>
        </w:tc>
        <w:tc>
          <w:tcPr>
            <w:tcW w:w="11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Aspchape</w:t>
            </w:r>
            <w:proofErr w:type="spellEnd"/>
          </w:p>
        </w:tc>
        <w:tc>
          <w:tcPr>
            <w:tcW w:w="1450"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 xml:space="preserve">Contact </w:t>
            </w:r>
            <w:proofErr w:type="spellStart"/>
            <w:r w:rsidRPr="00E87AA3">
              <w:rPr>
                <w:rFonts w:ascii="Calibri" w:eastAsia="Times New Roman" w:hAnsi="Calibri" w:cs="Times New Roman"/>
                <w:b/>
                <w:color w:val="000000"/>
                <w:sz w:val="16"/>
                <w:szCs w:val="22"/>
                <w:lang w:val="en-GB" w:eastAsia="sv-SE"/>
              </w:rPr>
              <w:t>alg</w:t>
            </w:r>
            <w:proofErr w:type="spellEnd"/>
          </w:p>
        </w:tc>
        <w:tc>
          <w:tcPr>
            <w:tcW w:w="1052"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p_ave_param</w:t>
            </w:r>
            <w:proofErr w:type="spellEnd"/>
          </w:p>
        </w:tc>
        <w:tc>
          <w:tcPr>
            <w:tcW w:w="792"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shift_y</w:t>
            </w:r>
            <w:proofErr w:type="spellEnd"/>
          </w:p>
        </w:tc>
        <w:tc>
          <w:tcPr>
            <w:tcW w:w="7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p>
        </w:tc>
      </w:tr>
      <w:tr w:rsidR="00843CF3" w:rsidRPr="00E87AA3" w:rsidTr="00843CF3">
        <w:trPr>
          <w:trHeight w:val="288"/>
        </w:trPr>
        <w:tc>
          <w:tcPr>
            <w:tcW w:w="15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2</w:t>
            </w:r>
          </w:p>
        </w:tc>
        <w:tc>
          <w:tcPr>
            <w:tcW w:w="1368"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4</w:t>
            </w:r>
          </w:p>
        </w:tc>
        <w:tc>
          <w:tcPr>
            <w:tcW w:w="134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w:t>
            </w:r>
          </w:p>
        </w:tc>
        <w:tc>
          <w:tcPr>
            <w:tcW w:w="11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w:t>
            </w:r>
          </w:p>
        </w:tc>
        <w:tc>
          <w:tcPr>
            <w:tcW w:w="1450"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w:t>
            </w:r>
          </w:p>
        </w:tc>
        <w:tc>
          <w:tcPr>
            <w:tcW w:w="1052"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w:t>
            </w:r>
          </w:p>
        </w:tc>
        <w:tc>
          <w:tcPr>
            <w:tcW w:w="792"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35</w:t>
            </w:r>
          </w:p>
        </w:tc>
        <w:tc>
          <w:tcPr>
            <w:tcW w:w="7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p>
        </w:tc>
      </w:tr>
      <w:tr w:rsidR="00843CF3" w:rsidRPr="00E87AA3" w:rsidTr="00843CF3">
        <w:trPr>
          <w:trHeight w:val="288"/>
        </w:trPr>
        <w:tc>
          <w:tcPr>
            <w:tcW w:w="15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368"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34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1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450"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052"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NX,</w:t>
            </w:r>
          </w:p>
        </w:tc>
        <w:tc>
          <w:tcPr>
            <w:tcW w:w="1368"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NY,</w:t>
            </w:r>
          </w:p>
        </w:tc>
        <w:tc>
          <w:tcPr>
            <w:tcW w:w="134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X0,</w:t>
            </w:r>
          </w:p>
        </w:tc>
        <w:tc>
          <w:tcPr>
            <w:tcW w:w="11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XE,</w:t>
            </w:r>
          </w:p>
        </w:tc>
        <w:tc>
          <w:tcPr>
            <w:tcW w:w="1450"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F Grid</w:t>
            </w:r>
          </w:p>
        </w:tc>
        <w:tc>
          <w:tcPr>
            <w:tcW w:w="1052"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p>
        </w:tc>
        <w:tc>
          <w:tcPr>
            <w:tcW w:w="792"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260</w:t>
            </w:r>
          </w:p>
        </w:tc>
        <w:tc>
          <w:tcPr>
            <w:tcW w:w="1368"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70</w:t>
            </w:r>
          </w:p>
        </w:tc>
        <w:tc>
          <w:tcPr>
            <w:tcW w:w="134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-2.0</w:t>
            </w:r>
          </w:p>
        </w:tc>
        <w:tc>
          <w:tcPr>
            <w:tcW w:w="11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1.5</w:t>
            </w:r>
          </w:p>
        </w:tc>
        <w:tc>
          <w:tcPr>
            <w:tcW w:w="1450"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2</w:t>
            </w:r>
          </w:p>
        </w:tc>
        <w:tc>
          <w:tcPr>
            <w:tcW w:w="1052"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w:t>
            </w:r>
          </w:p>
        </w:tc>
        <w:tc>
          <w:tcPr>
            <w:tcW w:w="792"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p>
        </w:tc>
        <w:tc>
          <w:tcPr>
            <w:tcW w:w="7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368"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34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1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450"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052"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RX,</w:t>
            </w:r>
          </w:p>
        </w:tc>
        <w:tc>
          <w:tcPr>
            <w:tcW w:w="1368"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W0</w:t>
            </w:r>
          </w:p>
        </w:tc>
        <w:tc>
          <w:tcPr>
            <w:tcW w:w="134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Ua</w:t>
            </w:r>
            <w:proofErr w:type="spellEnd"/>
            <w:r w:rsidRPr="00E87AA3">
              <w:rPr>
                <w:rFonts w:ascii="Calibri" w:eastAsia="Times New Roman" w:hAnsi="Calibri" w:cs="Times New Roman"/>
                <w:b/>
                <w:color w:val="000000"/>
                <w:sz w:val="16"/>
                <w:szCs w:val="22"/>
                <w:lang w:val="en-GB" w:eastAsia="sv-SE"/>
              </w:rPr>
              <w:t>,</w:t>
            </w:r>
          </w:p>
        </w:tc>
        <w:tc>
          <w:tcPr>
            <w:tcW w:w="11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Ub</w:t>
            </w:r>
            <w:proofErr w:type="spellEnd"/>
            <w:r w:rsidRPr="00E87AA3">
              <w:rPr>
                <w:rFonts w:ascii="Calibri" w:eastAsia="Times New Roman" w:hAnsi="Calibri" w:cs="Times New Roman"/>
                <w:b/>
                <w:color w:val="000000"/>
                <w:sz w:val="16"/>
                <w:szCs w:val="22"/>
                <w:lang w:val="en-GB" w:eastAsia="sv-SE"/>
              </w:rPr>
              <w:t>,</w:t>
            </w:r>
          </w:p>
        </w:tc>
        <w:tc>
          <w:tcPr>
            <w:tcW w:w="1450"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lub_param</w:t>
            </w:r>
            <w:proofErr w:type="spellEnd"/>
          </w:p>
        </w:tc>
        <w:tc>
          <w:tcPr>
            <w:tcW w:w="1052"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Shear_thin</w:t>
            </w:r>
            <w:proofErr w:type="spellEnd"/>
          </w:p>
        </w:tc>
        <w:tc>
          <w:tcPr>
            <w:tcW w:w="792"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temp</w:t>
            </w:r>
          </w:p>
        </w:tc>
        <w:tc>
          <w:tcPr>
            <w:tcW w:w="7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solid_mat</w:t>
            </w:r>
            <w:proofErr w:type="spellEnd"/>
          </w:p>
        </w:tc>
      </w:tr>
      <w:tr w:rsidR="00843CF3" w:rsidRPr="00E87AA3" w:rsidTr="00843CF3">
        <w:trPr>
          <w:trHeight w:val="288"/>
        </w:trPr>
        <w:tc>
          <w:tcPr>
            <w:tcW w:w="15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0.0141</w:t>
            </w:r>
          </w:p>
        </w:tc>
        <w:tc>
          <w:tcPr>
            <w:tcW w:w="1368"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15.708</w:t>
            </w:r>
          </w:p>
        </w:tc>
        <w:tc>
          <w:tcPr>
            <w:tcW w:w="134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0.485</w:t>
            </w:r>
          </w:p>
        </w:tc>
        <w:tc>
          <w:tcPr>
            <w:tcW w:w="11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1.455</w:t>
            </w:r>
          </w:p>
        </w:tc>
        <w:tc>
          <w:tcPr>
            <w:tcW w:w="1450"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w:t>
            </w:r>
          </w:p>
        </w:tc>
        <w:tc>
          <w:tcPr>
            <w:tcW w:w="1052"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w:t>
            </w:r>
          </w:p>
        </w:tc>
        <w:tc>
          <w:tcPr>
            <w:tcW w:w="792"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w:t>
            </w:r>
          </w:p>
        </w:tc>
        <w:tc>
          <w:tcPr>
            <w:tcW w:w="7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w:t>
            </w:r>
          </w:p>
        </w:tc>
      </w:tr>
      <w:tr w:rsidR="00843CF3" w:rsidRPr="00E87AA3" w:rsidTr="00843CF3">
        <w:trPr>
          <w:trHeight w:val="288"/>
        </w:trPr>
        <w:tc>
          <w:tcPr>
            <w:tcW w:w="15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p>
        </w:tc>
        <w:tc>
          <w:tcPr>
            <w:tcW w:w="1368"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34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1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450"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052"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B/</w:t>
            </w:r>
            <w:proofErr w:type="spellStart"/>
            <w:r w:rsidRPr="00E87AA3">
              <w:rPr>
                <w:rFonts w:ascii="Calibri" w:eastAsia="Times New Roman" w:hAnsi="Calibri" w:cs="Times New Roman"/>
                <w:b/>
                <w:color w:val="000000"/>
                <w:sz w:val="16"/>
                <w:szCs w:val="22"/>
                <w:lang w:val="en-GB" w:eastAsia="sv-SE"/>
              </w:rPr>
              <w:t>B_ref</w:t>
            </w:r>
            <w:proofErr w:type="spellEnd"/>
            <w:r w:rsidRPr="00E87AA3">
              <w:rPr>
                <w:rFonts w:ascii="Calibri" w:eastAsia="Times New Roman" w:hAnsi="Calibri" w:cs="Times New Roman"/>
                <w:b/>
                <w:color w:val="000000"/>
                <w:sz w:val="16"/>
                <w:szCs w:val="22"/>
                <w:lang w:val="en-GB" w:eastAsia="sv-SE"/>
              </w:rPr>
              <w:t>/</w:t>
            </w:r>
            <w:proofErr w:type="spellStart"/>
            <w:r w:rsidRPr="00E87AA3">
              <w:rPr>
                <w:rFonts w:ascii="Calibri" w:eastAsia="Times New Roman" w:hAnsi="Calibri" w:cs="Times New Roman"/>
                <w:b/>
                <w:color w:val="000000"/>
                <w:sz w:val="16"/>
                <w:szCs w:val="22"/>
                <w:lang w:val="en-GB" w:eastAsia="sv-SE"/>
              </w:rPr>
              <w:t>PH_new</w:t>
            </w:r>
            <w:proofErr w:type="spellEnd"/>
            <w:r w:rsidRPr="00E87AA3">
              <w:rPr>
                <w:rFonts w:ascii="Calibri" w:eastAsia="Times New Roman" w:hAnsi="Calibri" w:cs="Times New Roman"/>
                <w:b/>
                <w:color w:val="000000"/>
                <w:sz w:val="16"/>
                <w:szCs w:val="22"/>
                <w:lang w:val="en-GB" w:eastAsia="sv-SE"/>
              </w:rPr>
              <w:t>*1e9</w:t>
            </w:r>
          </w:p>
        </w:tc>
        <w:tc>
          <w:tcPr>
            <w:tcW w:w="1368"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by/-/-</w:t>
            </w:r>
          </w:p>
        </w:tc>
        <w:tc>
          <w:tcPr>
            <w:tcW w:w="134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Ph</w:t>
            </w:r>
            <w:proofErr w:type="spellEnd"/>
            <w:r w:rsidRPr="00E87AA3">
              <w:rPr>
                <w:rFonts w:ascii="Calibri" w:eastAsia="Times New Roman" w:hAnsi="Calibri" w:cs="Times New Roman"/>
                <w:b/>
                <w:color w:val="000000"/>
                <w:sz w:val="16"/>
                <w:szCs w:val="22"/>
                <w:lang w:val="en-GB" w:eastAsia="sv-SE"/>
              </w:rPr>
              <w:t>*1e9/=/=</w:t>
            </w:r>
          </w:p>
        </w:tc>
        <w:tc>
          <w:tcPr>
            <w:tcW w:w="11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Ry</w:t>
            </w:r>
          </w:p>
        </w:tc>
        <w:tc>
          <w:tcPr>
            <w:tcW w:w="1450"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p>
        </w:tc>
        <w:tc>
          <w:tcPr>
            <w:tcW w:w="1052"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0.0068</w:t>
            </w:r>
          </w:p>
        </w:tc>
        <w:tc>
          <w:tcPr>
            <w:tcW w:w="1368"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10.775</w:t>
            </w:r>
          </w:p>
        </w:tc>
        <w:tc>
          <w:tcPr>
            <w:tcW w:w="134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7</w:t>
            </w:r>
          </w:p>
        </w:tc>
        <w:tc>
          <w:tcPr>
            <w:tcW w:w="11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7</w:t>
            </w:r>
          </w:p>
        </w:tc>
        <w:tc>
          <w:tcPr>
            <w:tcW w:w="1450"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p>
        </w:tc>
        <w:tc>
          <w:tcPr>
            <w:tcW w:w="1052"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368"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34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1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450"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052"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Asph_real</w:t>
            </w:r>
            <w:proofErr w:type="spellEnd"/>
            <w:r w:rsidRPr="00E87AA3">
              <w:rPr>
                <w:rFonts w:ascii="Calibri" w:eastAsia="Times New Roman" w:hAnsi="Calibri" w:cs="Times New Roman"/>
                <w:b/>
                <w:color w:val="000000"/>
                <w:sz w:val="16"/>
                <w:szCs w:val="22"/>
                <w:lang w:val="en-GB" w:eastAsia="sv-SE"/>
              </w:rPr>
              <w:t xml:space="preserve"> [um]</w:t>
            </w:r>
          </w:p>
        </w:tc>
        <w:tc>
          <w:tcPr>
            <w:tcW w:w="1368"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aspw_real</w:t>
            </w:r>
            <w:proofErr w:type="spellEnd"/>
            <w:r w:rsidRPr="00E87AA3">
              <w:rPr>
                <w:rFonts w:ascii="Calibri" w:eastAsia="Times New Roman" w:hAnsi="Calibri" w:cs="Times New Roman"/>
                <w:b/>
                <w:color w:val="000000"/>
                <w:sz w:val="16"/>
                <w:szCs w:val="22"/>
                <w:lang w:val="en-GB" w:eastAsia="sv-SE"/>
              </w:rPr>
              <w:t xml:space="preserve"> [um]</w:t>
            </w:r>
          </w:p>
        </w:tc>
        <w:tc>
          <w:tcPr>
            <w:tcW w:w="134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Asph_real2 [um]</w:t>
            </w:r>
          </w:p>
        </w:tc>
        <w:tc>
          <w:tcPr>
            <w:tcW w:w="11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aspw_real2 [um]</w:t>
            </w:r>
          </w:p>
        </w:tc>
        <w:tc>
          <w:tcPr>
            <w:tcW w:w="1450"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Asp_ratio</w:t>
            </w:r>
            <w:proofErr w:type="spellEnd"/>
            <w:r w:rsidRPr="00E87AA3">
              <w:rPr>
                <w:rFonts w:ascii="Calibri" w:eastAsia="Times New Roman" w:hAnsi="Calibri" w:cs="Times New Roman"/>
                <w:b/>
                <w:color w:val="000000"/>
                <w:sz w:val="16"/>
                <w:szCs w:val="22"/>
                <w:lang w:val="en-GB" w:eastAsia="sv-SE"/>
              </w:rPr>
              <w:t xml:space="preserve"> W_X/W_Y</w:t>
            </w:r>
          </w:p>
        </w:tc>
        <w:tc>
          <w:tcPr>
            <w:tcW w:w="1844" w:type="dxa"/>
            <w:gridSpan w:val="2"/>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Hminimum</w:t>
            </w:r>
            <w:proofErr w:type="spellEnd"/>
            <w:r w:rsidRPr="00E87AA3">
              <w:rPr>
                <w:rFonts w:ascii="Calibri" w:eastAsia="Times New Roman" w:hAnsi="Calibri" w:cs="Times New Roman"/>
                <w:b/>
                <w:color w:val="000000"/>
                <w:sz w:val="16"/>
                <w:szCs w:val="22"/>
                <w:lang w:val="en-GB" w:eastAsia="sv-SE"/>
              </w:rPr>
              <w:t>*1E-6 [-]</w:t>
            </w:r>
          </w:p>
        </w:tc>
        <w:tc>
          <w:tcPr>
            <w:tcW w:w="7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p>
        </w:tc>
      </w:tr>
      <w:tr w:rsidR="00843CF3" w:rsidRPr="00E87AA3" w:rsidTr="00843CF3">
        <w:trPr>
          <w:trHeight w:val="288"/>
        </w:trPr>
        <w:tc>
          <w:tcPr>
            <w:tcW w:w="15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lastRenderedPageBreak/>
              <w:t>2</w:t>
            </w:r>
          </w:p>
        </w:tc>
        <w:tc>
          <w:tcPr>
            <w:tcW w:w="1368"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500</w:t>
            </w:r>
          </w:p>
        </w:tc>
        <w:tc>
          <w:tcPr>
            <w:tcW w:w="134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0.11</w:t>
            </w:r>
          </w:p>
        </w:tc>
        <w:tc>
          <w:tcPr>
            <w:tcW w:w="11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50</w:t>
            </w:r>
          </w:p>
        </w:tc>
        <w:tc>
          <w:tcPr>
            <w:tcW w:w="1450"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w:t>
            </w:r>
          </w:p>
        </w:tc>
        <w:tc>
          <w:tcPr>
            <w:tcW w:w="1052"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5</w:t>
            </w:r>
          </w:p>
        </w:tc>
        <w:tc>
          <w:tcPr>
            <w:tcW w:w="792"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p>
        </w:tc>
        <w:tc>
          <w:tcPr>
            <w:tcW w:w="7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368"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34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1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450"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052"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Elast1 [</w:t>
            </w:r>
            <w:proofErr w:type="spellStart"/>
            <w:r w:rsidRPr="00E87AA3">
              <w:rPr>
                <w:rFonts w:ascii="Calibri" w:eastAsia="Times New Roman" w:hAnsi="Calibri" w:cs="Times New Roman"/>
                <w:b/>
                <w:color w:val="000000"/>
                <w:sz w:val="16"/>
                <w:szCs w:val="22"/>
                <w:lang w:val="en-GB" w:eastAsia="sv-SE"/>
              </w:rPr>
              <w:t>GPa</w:t>
            </w:r>
            <w:proofErr w:type="spellEnd"/>
            <w:r w:rsidRPr="00E87AA3">
              <w:rPr>
                <w:rFonts w:ascii="Calibri" w:eastAsia="Times New Roman" w:hAnsi="Calibri" w:cs="Times New Roman"/>
                <w:b/>
                <w:color w:val="000000"/>
                <w:sz w:val="16"/>
                <w:szCs w:val="22"/>
                <w:lang w:val="en-GB" w:eastAsia="sv-SE"/>
              </w:rPr>
              <w:t>]</w:t>
            </w:r>
          </w:p>
        </w:tc>
        <w:tc>
          <w:tcPr>
            <w:tcW w:w="1368"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Elast2 [</w:t>
            </w:r>
            <w:proofErr w:type="spellStart"/>
            <w:r w:rsidRPr="00E87AA3">
              <w:rPr>
                <w:rFonts w:ascii="Calibri" w:eastAsia="Times New Roman" w:hAnsi="Calibri" w:cs="Times New Roman"/>
                <w:b/>
                <w:color w:val="000000"/>
                <w:sz w:val="16"/>
                <w:szCs w:val="22"/>
                <w:lang w:val="en-GB" w:eastAsia="sv-SE"/>
              </w:rPr>
              <w:t>GPa</w:t>
            </w:r>
            <w:proofErr w:type="spellEnd"/>
            <w:r w:rsidRPr="00E87AA3">
              <w:rPr>
                <w:rFonts w:ascii="Calibri" w:eastAsia="Times New Roman" w:hAnsi="Calibri" w:cs="Times New Roman"/>
                <w:b/>
                <w:color w:val="000000"/>
                <w:sz w:val="16"/>
                <w:szCs w:val="22"/>
                <w:lang w:val="en-GB" w:eastAsia="sv-SE"/>
              </w:rPr>
              <w:t>]</w:t>
            </w:r>
          </w:p>
        </w:tc>
        <w:tc>
          <w:tcPr>
            <w:tcW w:w="134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EE [</w:t>
            </w:r>
            <w:proofErr w:type="spellStart"/>
            <w:r w:rsidRPr="00E87AA3">
              <w:rPr>
                <w:rFonts w:ascii="Calibri" w:eastAsia="Times New Roman" w:hAnsi="Calibri" w:cs="Times New Roman"/>
                <w:b/>
                <w:color w:val="000000"/>
                <w:sz w:val="16"/>
                <w:szCs w:val="22"/>
                <w:lang w:val="en-GB" w:eastAsia="sv-SE"/>
              </w:rPr>
              <w:t>GPa</w:t>
            </w:r>
            <w:proofErr w:type="spellEnd"/>
            <w:r w:rsidRPr="00E87AA3">
              <w:rPr>
                <w:rFonts w:ascii="Calibri" w:eastAsia="Times New Roman" w:hAnsi="Calibri" w:cs="Times New Roman"/>
                <w:b/>
                <w:color w:val="000000"/>
                <w:sz w:val="16"/>
                <w:szCs w:val="22"/>
                <w:lang w:val="en-GB" w:eastAsia="sv-SE"/>
              </w:rPr>
              <w:t>]</w:t>
            </w:r>
          </w:p>
        </w:tc>
        <w:tc>
          <w:tcPr>
            <w:tcW w:w="11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p>
        </w:tc>
        <w:tc>
          <w:tcPr>
            <w:tcW w:w="1450"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052"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206</w:t>
            </w:r>
          </w:p>
        </w:tc>
        <w:tc>
          <w:tcPr>
            <w:tcW w:w="1368"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206</w:t>
            </w:r>
          </w:p>
        </w:tc>
        <w:tc>
          <w:tcPr>
            <w:tcW w:w="134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226</w:t>
            </w:r>
          </w:p>
        </w:tc>
        <w:tc>
          <w:tcPr>
            <w:tcW w:w="3701" w:type="dxa"/>
            <w:gridSpan w:val="3"/>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&lt;- If zero, read E1 and E2</w:t>
            </w:r>
          </w:p>
        </w:tc>
        <w:tc>
          <w:tcPr>
            <w:tcW w:w="792"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p>
        </w:tc>
        <w:tc>
          <w:tcPr>
            <w:tcW w:w="7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368"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34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1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450"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1052"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 xml:space="preserve"> </w:t>
            </w:r>
            <w:proofErr w:type="spellStart"/>
            <w:r w:rsidRPr="00E87AA3">
              <w:rPr>
                <w:rFonts w:ascii="Calibri" w:eastAsia="Times New Roman" w:hAnsi="Calibri" w:cs="Times New Roman"/>
                <w:b/>
                <w:color w:val="000000"/>
                <w:sz w:val="16"/>
                <w:szCs w:val="22"/>
                <w:lang w:val="en-GB" w:eastAsia="sv-SE"/>
              </w:rPr>
              <w:t>MK_stat</w:t>
            </w:r>
            <w:proofErr w:type="spellEnd"/>
          </w:p>
        </w:tc>
        <w:tc>
          <w:tcPr>
            <w:tcW w:w="1368"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 xml:space="preserve"> </w:t>
            </w:r>
            <w:proofErr w:type="spellStart"/>
            <w:r w:rsidRPr="00E87AA3">
              <w:rPr>
                <w:rFonts w:ascii="Calibri" w:eastAsia="Times New Roman" w:hAnsi="Calibri" w:cs="Times New Roman"/>
                <w:b/>
                <w:color w:val="000000"/>
                <w:sz w:val="16"/>
                <w:szCs w:val="22"/>
                <w:lang w:val="en-GB" w:eastAsia="sv-SE"/>
              </w:rPr>
              <w:t>MK_time</w:t>
            </w:r>
            <w:proofErr w:type="spellEnd"/>
          </w:p>
        </w:tc>
        <w:tc>
          <w:tcPr>
            <w:tcW w:w="134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 xml:space="preserve"> </w:t>
            </w:r>
            <w:proofErr w:type="spellStart"/>
            <w:r w:rsidRPr="00E87AA3">
              <w:rPr>
                <w:rFonts w:ascii="Calibri" w:eastAsia="Times New Roman" w:hAnsi="Calibri" w:cs="Times New Roman"/>
                <w:b/>
                <w:color w:val="000000"/>
                <w:sz w:val="16"/>
                <w:szCs w:val="22"/>
                <w:lang w:val="en-GB" w:eastAsia="sv-SE"/>
              </w:rPr>
              <w:t>ER_stat</w:t>
            </w:r>
            <w:proofErr w:type="spellEnd"/>
          </w:p>
        </w:tc>
        <w:tc>
          <w:tcPr>
            <w:tcW w:w="11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 xml:space="preserve"> </w:t>
            </w:r>
            <w:proofErr w:type="spellStart"/>
            <w:r w:rsidRPr="00E87AA3">
              <w:rPr>
                <w:rFonts w:ascii="Calibri" w:eastAsia="Times New Roman" w:hAnsi="Calibri" w:cs="Times New Roman"/>
                <w:b/>
                <w:color w:val="000000"/>
                <w:sz w:val="16"/>
                <w:szCs w:val="22"/>
                <w:lang w:val="en-GB" w:eastAsia="sv-SE"/>
              </w:rPr>
              <w:t>ER_time</w:t>
            </w:r>
            <w:proofErr w:type="spellEnd"/>
          </w:p>
        </w:tc>
        <w:tc>
          <w:tcPr>
            <w:tcW w:w="1450"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 xml:space="preserve"> KK</w:t>
            </w:r>
          </w:p>
        </w:tc>
        <w:tc>
          <w:tcPr>
            <w:tcW w:w="1052"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 xml:space="preserve"> </w:t>
            </w:r>
            <w:proofErr w:type="spellStart"/>
            <w:r w:rsidRPr="00E87AA3">
              <w:rPr>
                <w:rFonts w:ascii="Calibri" w:eastAsia="Times New Roman" w:hAnsi="Calibri" w:cs="Times New Roman"/>
                <w:b/>
                <w:color w:val="000000"/>
                <w:sz w:val="16"/>
                <w:szCs w:val="22"/>
                <w:lang w:val="en-GB" w:eastAsia="sv-SE"/>
              </w:rPr>
              <w:t>KK_time</w:t>
            </w:r>
            <w:proofErr w:type="spellEnd"/>
          </w:p>
        </w:tc>
        <w:tc>
          <w:tcPr>
            <w:tcW w:w="792"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Dw_meth</w:t>
            </w:r>
            <w:proofErr w:type="spellEnd"/>
          </w:p>
        </w:tc>
        <w:tc>
          <w:tcPr>
            <w:tcW w:w="7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p>
        </w:tc>
      </w:tr>
      <w:tr w:rsidR="00843CF3" w:rsidRPr="00E87AA3" w:rsidTr="00843CF3">
        <w:trPr>
          <w:trHeight w:val="288"/>
        </w:trPr>
        <w:tc>
          <w:tcPr>
            <w:tcW w:w="15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600</w:t>
            </w:r>
          </w:p>
        </w:tc>
        <w:tc>
          <w:tcPr>
            <w:tcW w:w="1368"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400</w:t>
            </w:r>
          </w:p>
        </w:tc>
        <w:tc>
          <w:tcPr>
            <w:tcW w:w="134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0.1</w:t>
            </w:r>
          </w:p>
        </w:tc>
        <w:tc>
          <w:tcPr>
            <w:tcW w:w="11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0.1</w:t>
            </w:r>
          </w:p>
        </w:tc>
        <w:tc>
          <w:tcPr>
            <w:tcW w:w="1450"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10</w:t>
            </w:r>
          </w:p>
        </w:tc>
        <w:tc>
          <w:tcPr>
            <w:tcW w:w="1052"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10</w:t>
            </w:r>
          </w:p>
        </w:tc>
        <w:tc>
          <w:tcPr>
            <w:tcW w:w="792"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w:t>
            </w:r>
          </w:p>
        </w:tc>
        <w:tc>
          <w:tcPr>
            <w:tcW w:w="799" w:type="dxa"/>
            <w:shd w:val="clear" w:color="auto" w:fill="auto"/>
            <w:noWrap/>
            <w:vAlign w:val="bottom"/>
            <w:hideMark/>
          </w:tcPr>
          <w:p w:rsidR="00CA5621" w:rsidRPr="00E87AA3" w:rsidRDefault="00CA5621" w:rsidP="003C2AC6">
            <w:pPr>
              <w:spacing w:line="276" w:lineRule="auto"/>
              <w:jc w:val="both"/>
              <w:rPr>
                <w:rFonts w:ascii="Calibri" w:eastAsia="Times New Roman" w:hAnsi="Calibri" w:cs="Times New Roman"/>
                <w:color w:val="000000"/>
                <w:sz w:val="16"/>
                <w:szCs w:val="22"/>
                <w:lang w:val="en-GB" w:eastAsia="sv-SE"/>
              </w:rPr>
            </w:pPr>
          </w:p>
        </w:tc>
      </w:tr>
      <w:tr w:rsidR="00843CF3" w:rsidRPr="00E87AA3" w:rsidTr="00843CF3">
        <w:trPr>
          <w:trHeight w:val="288"/>
        </w:trPr>
        <w:tc>
          <w:tcPr>
            <w:tcW w:w="15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b/>
                <w:sz w:val="14"/>
                <w:lang w:val="en-GB" w:eastAsia="sv-SE"/>
              </w:rPr>
            </w:pPr>
          </w:p>
        </w:tc>
        <w:tc>
          <w:tcPr>
            <w:tcW w:w="1368"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b/>
                <w:sz w:val="14"/>
                <w:lang w:val="en-GB" w:eastAsia="sv-SE"/>
              </w:rPr>
            </w:pPr>
          </w:p>
        </w:tc>
        <w:tc>
          <w:tcPr>
            <w:tcW w:w="134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b/>
                <w:sz w:val="14"/>
                <w:lang w:val="en-GB" w:eastAsia="sv-SE"/>
              </w:rPr>
            </w:pPr>
          </w:p>
        </w:tc>
        <w:tc>
          <w:tcPr>
            <w:tcW w:w="11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b/>
                <w:sz w:val="14"/>
                <w:lang w:val="en-GB" w:eastAsia="sv-SE"/>
              </w:rPr>
            </w:pPr>
          </w:p>
        </w:tc>
        <w:tc>
          <w:tcPr>
            <w:tcW w:w="1450"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b/>
                <w:sz w:val="14"/>
                <w:lang w:val="en-GB" w:eastAsia="sv-SE"/>
              </w:rPr>
            </w:pPr>
          </w:p>
        </w:tc>
        <w:tc>
          <w:tcPr>
            <w:tcW w:w="1052"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b/>
                <w:sz w:val="14"/>
                <w:lang w:val="en-GB" w:eastAsia="sv-SE"/>
              </w:rPr>
            </w:pPr>
          </w:p>
        </w:tc>
        <w:tc>
          <w:tcPr>
            <w:tcW w:w="792"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CA5621" w:rsidRPr="00E87AA3" w:rsidRDefault="00CA5621"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 xml:space="preserve"> </w:t>
            </w:r>
            <w:proofErr w:type="spellStart"/>
            <w:r w:rsidRPr="00E87AA3">
              <w:rPr>
                <w:rFonts w:ascii="Calibri" w:eastAsia="Times New Roman" w:hAnsi="Calibri" w:cs="Times New Roman"/>
                <w:b/>
                <w:color w:val="000000"/>
                <w:sz w:val="16"/>
                <w:szCs w:val="22"/>
                <w:lang w:val="en-GB" w:eastAsia="sv-SE"/>
              </w:rPr>
              <w:t>C_meth</w:t>
            </w:r>
            <w:proofErr w:type="spellEnd"/>
          </w:p>
        </w:tc>
        <w:tc>
          <w:tcPr>
            <w:tcW w:w="1368" w:type="dxa"/>
            <w:shd w:val="clear" w:color="auto" w:fill="auto"/>
            <w:noWrap/>
            <w:vAlign w:val="bottom"/>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 xml:space="preserve"> </w:t>
            </w:r>
            <w:proofErr w:type="spellStart"/>
            <w:r w:rsidRPr="00E87AA3">
              <w:rPr>
                <w:rFonts w:ascii="Calibri" w:eastAsia="Times New Roman" w:hAnsi="Calibri" w:cs="Times New Roman"/>
                <w:b/>
                <w:color w:val="000000"/>
                <w:sz w:val="16"/>
                <w:szCs w:val="22"/>
                <w:lang w:val="en-GB" w:eastAsia="sv-SE"/>
              </w:rPr>
              <w:t>C_loc</w:t>
            </w:r>
            <w:proofErr w:type="spellEnd"/>
          </w:p>
        </w:tc>
        <w:tc>
          <w:tcPr>
            <w:tcW w:w="1349" w:type="dxa"/>
            <w:shd w:val="clear" w:color="auto" w:fill="auto"/>
            <w:noWrap/>
            <w:vAlign w:val="bottom"/>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 xml:space="preserve"> </w:t>
            </w:r>
            <w:proofErr w:type="spellStart"/>
            <w:r w:rsidRPr="00E87AA3">
              <w:rPr>
                <w:rFonts w:ascii="Calibri" w:eastAsia="Times New Roman" w:hAnsi="Calibri" w:cs="Times New Roman"/>
                <w:b/>
                <w:color w:val="000000"/>
                <w:sz w:val="16"/>
                <w:szCs w:val="22"/>
                <w:lang w:val="en-GB" w:eastAsia="sv-SE"/>
              </w:rPr>
              <w:t>C_glob</w:t>
            </w:r>
            <w:proofErr w:type="spellEnd"/>
          </w:p>
        </w:tc>
        <w:tc>
          <w:tcPr>
            <w:tcW w:w="1199" w:type="dxa"/>
            <w:shd w:val="clear" w:color="auto" w:fill="auto"/>
            <w:noWrap/>
            <w:vAlign w:val="bottom"/>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 xml:space="preserve"> </w:t>
            </w:r>
            <w:proofErr w:type="spellStart"/>
            <w:r w:rsidRPr="00E87AA3">
              <w:rPr>
                <w:rFonts w:ascii="Calibri" w:eastAsia="Times New Roman" w:hAnsi="Calibri" w:cs="Times New Roman"/>
                <w:b/>
                <w:color w:val="000000"/>
                <w:sz w:val="16"/>
                <w:szCs w:val="22"/>
                <w:lang w:val="en-GB" w:eastAsia="sv-SE"/>
              </w:rPr>
              <w:t>C_min</w:t>
            </w:r>
            <w:proofErr w:type="spellEnd"/>
          </w:p>
        </w:tc>
        <w:tc>
          <w:tcPr>
            <w:tcW w:w="1450" w:type="dxa"/>
            <w:shd w:val="clear" w:color="auto" w:fill="auto"/>
            <w:noWrap/>
            <w:vAlign w:val="bottom"/>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 xml:space="preserve"> </w:t>
            </w:r>
            <w:proofErr w:type="spellStart"/>
            <w:r w:rsidRPr="00E87AA3">
              <w:rPr>
                <w:rFonts w:ascii="Calibri" w:eastAsia="Times New Roman" w:hAnsi="Calibri" w:cs="Times New Roman"/>
                <w:b/>
                <w:color w:val="000000"/>
                <w:sz w:val="16"/>
                <w:szCs w:val="22"/>
                <w:lang w:val="en-GB" w:eastAsia="sv-SE"/>
              </w:rPr>
              <w:t>C_max</w:t>
            </w:r>
            <w:proofErr w:type="spellEnd"/>
          </w:p>
        </w:tc>
        <w:tc>
          <w:tcPr>
            <w:tcW w:w="1052" w:type="dxa"/>
            <w:shd w:val="clear" w:color="auto" w:fill="auto"/>
            <w:noWrap/>
            <w:vAlign w:val="bottom"/>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8</w:t>
            </w:r>
          </w:p>
        </w:tc>
        <w:tc>
          <w:tcPr>
            <w:tcW w:w="1368"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0.1</w:t>
            </w:r>
          </w:p>
        </w:tc>
        <w:tc>
          <w:tcPr>
            <w:tcW w:w="134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0.05</w:t>
            </w:r>
          </w:p>
        </w:tc>
        <w:tc>
          <w:tcPr>
            <w:tcW w:w="11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0.05</w:t>
            </w:r>
          </w:p>
        </w:tc>
        <w:tc>
          <w:tcPr>
            <w:tcW w:w="1450"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0.5</w:t>
            </w:r>
          </w:p>
        </w:tc>
        <w:tc>
          <w:tcPr>
            <w:tcW w:w="1052"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368"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34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1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450"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05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H00,</w:t>
            </w:r>
          </w:p>
        </w:tc>
        <w:tc>
          <w:tcPr>
            <w:tcW w:w="1368"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HM0f</w:t>
            </w:r>
          </w:p>
        </w:tc>
        <w:tc>
          <w:tcPr>
            <w:tcW w:w="134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p>
        </w:tc>
        <w:tc>
          <w:tcPr>
            <w:tcW w:w="11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450"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05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-1.569</w:t>
            </w:r>
          </w:p>
        </w:tc>
        <w:tc>
          <w:tcPr>
            <w:tcW w:w="1368"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0.8</w:t>
            </w:r>
          </w:p>
        </w:tc>
        <w:tc>
          <w:tcPr>
            <w:tcW w:w="134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w:t>
            </w:r>
          </w:p>
        </w:tc>
        <w:tc>
          <w:tcPr>
            <w:tcW w:w="11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130</w:t>
            </w:r>
          </w:p>
        </w:tc>
        <w:tc>
          <w:tcPr>
            <w:tcW w:w="1450"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p>
        </w:tc>
        <w:tc>
          <w:tcPr>
            <w:tcW w:w="105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368"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34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1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450"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05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 xml:space="preserve">Temp=Ta </w:t>
            </w:r>
            <w:proofErr w:type="spellStart"/>
            <w:r w:rsidRPr="00E87AA3">
              <w:rPr>
                <w:rFonts w:ascii="Calibri" w:eastAsia="Times New Roman" w:hAnsi="Calibri" w:cs="Times New Roman"/>
                <w:b/>
                <w:color w:val="000000"/>
                <w:sz w:val="16"/>
                <w:szCs w:val="22"/>
                <w:lang w:val="en-GB" w:eastAsia="sv-SE"/>
              </w:rPr>
              <w:t>degC</w:t>
            </w:r>
            <w:proofErr w:type="spellEnd"/>
          </w:p>
        </w:tc>
        <w:tc>
          <w:tcPr>
            <w:tcW w:w="1368"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Z</w:t>
            </w:r>
          </w:p>
        </w:tc>
        <w:tc>
          <w:tcPr>
            <w:tcW w:w="134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EDA0</w:t>
            </w:r>
          </w:p>
        </w:tc>
        <w:tc>
          <w:tcPr>
            <w:tcW w:w="11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Pref</w:t>
            </w:r>
            <w:proofErr w:type="spellEnd"/>
            <w:r w:rsidRPr="00E87AA3">
              <w:rPr>
                <w:rFonts w:ascii="Calibri" w:eastAsia="Times New Roman" w:hAnsi="Calibri" w:cs="Times New Roman"/>
                <w:b/>
                <w:color w:val="000000"/>
                <w:sz w:val="16"/>
                <w:szCs w:val="22"/>
                <w:lang w:val="en-GB" w:eastAsia="sv-SE"/>
              </w:rPr>
              <w:t xml:space="preserve"> *1e8</w:t>
            </w:r>
          </w:p>
        </w:tc>
        <w:tc>
          <w:tcPr>
            <w:tcW w:w="1450"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alpha*1E-8</w:t>
            </w:r>
          </w:p>
        </w:tc>
        <w:tc>
          <w:tcPr>
            <w:tcW w:w="1052"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RA1*1E-9</w:t>
            </w:r>
          </w:p>
        </w:tc>
        <w:tc>
          <w:tcPr>
            <w:tcW w:w="792"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RA2*1E-9</w:t>
            </w:r>
          </w:p>
        </w:tc>
        <w:tc>
          <w:tcPr>
            <w:tcW w:w="7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90</w:t>
            </w:r>
          </w:p>
        </w:tc>
        <w:tc>
          <w:tcPr>
            <w:tcW w:w="1368"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0.68</w:t>
            </w:r>
          </w:p>
        </w:tc>
        <w:tc>
          <w:tcPr>
            <w:tcW w:w="134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0.04</w:t>
            </w:r>
          </w:p>
        </w:tc>
        <w:tc>
          <w:tcPr>
            <w:tcW w:w="11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1.98</w:t>
            </w:r>
          </w:p>
        </w:tc>
        <w:tc>
          <w:tcPr>
            <w:tcW w:w="1450"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2.2</w:t>
            </w:r>
          </w:p>
        </w:tc>
        <w:tc>
          <w:tcPr>
            <w:tcW w:w="1052"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0.69</w:t>
            </w:r>
          </w:p>
        </w:tc>
        <w:tc>
          <w:tcPr>
            <w:tcW w:w="792"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2.55</w:t>
            </w:r>
          </w:p>
        </w:tc>
        <w:tc>
          <w:tcPr>
            <w:tcW w:w="7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368"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34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1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450"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05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kH</w:t>
            </w:r>
            <w:proofErr w:type="spellEnd"/>
            <w:r w:rsidRPr="00E87AA3">
              <w:rPr>
                <w:rFonts w:ascii="Calibri" w:eastAsia="Times New Roman" w:hAnsi="Calibri" w:cs="Times New Roman"/>
                <w:b/>
                <w:color w:val="000000"/>
                <w:sz w:val="16"/>
                <w:szCs w:val="22"/>
                <w:lang w:val="en-GB" w:eastAsia="sv-SE"/>
              </w:rPr>
              <w:t>*1E-6</w:t>
            </w:r>
          </w:p>
        </w:tc>
        <w:tc>
          <w:tcPr>
            <w:tcW w:w="1368"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xH</w:t>
            </w:r>
            <w:proofErr w:type="spellEnd"/>
            <w:r w:rsidRPr="00E87AA3">
              <w:rPr>
                <w:rFonts w:ascii="Calibri" w:eastAsia="Times New Roman" w:hAnsi="Calibri" w:cs="Times New Roman"/>
                <w:b/>
                <w:color w:val="000000"/>
                <w:sz w:val="16"/>
                <w:szCs w:val="22"/>
                <w:lang w:val="en-GB" w:eastAsia="sv-SE"/>
              </w:rPr>
              <w:t>*1E-9</w:t>
            </w:r>
          </w:p>
        </w:tc>
        <w:tc>
          <w:tcPr>
            <w:tcW w:w="134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lH</w:t>
            </w:r>
            <w:proofErr w:type="spellEnd"/>
            <w:r w:rsidRPr="00E87AA3">
              <w:rPr>
                <w:rFonts w:ascii="Calibri" w:eastAsia="Times New Roman" w:hAnsi="Calibri" w:cs="Times New Roman"/>
                <w:b/>
                <w:color w:val="000000"/>
                <w:sz w:val="16"/>
                <w:szCs w:val="22"/>
                <w:lang w:val="en-GB" w:eastAsia="sv-SE"/>
              </w:rPr>
              <w:t>*1E-9</w:t>
            </w:r>
          </w:p>
        </w:tc>
        <w:tc>
          <w:tcPr>
            <w:tcW w:w="11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gH</w:t>
            </w:r>
            <w:proofErr w:type="spellEnd"/>
            <w:r w:rsidRPr="00E87AA3">
              <w:rPr>
                <w:rFonts w:ascii="Calibri" w:eastAsia="Times New Roman" w:hAnsi="Calibri" w:cs="Times New Roman"/>
                <w:b/>
                <w:color w:val="000000"/>
                <w:sz w:val="16"/>
                <w:szCs w:val="22"/>
                <w:lang w:val="en-GB" w:eastAsia="sv-SE"/>
              </w:rPr>
              <w:t>*1E-9</w:t>
            </w:r>
          </w:p>
        </w:tc>
        <w:tc>
          <w:tcPr>
            <w:tcW w:w="1450"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p>
        </w:tc>
        <w:tc>
          <w:tcPr>
            <w:tcW w:w="105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63.15</w:t>
            </w:r>
          </w:p>
        </w:tc>
        <w:tc>
          <w:tcPr>
            <w:tcW w:w="1368"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5.1</w:t>
            </w:r>
          </w:p>
        </w:tc>
        <w:tc>
          <w:tcPr>
            <w:tcW w:w="134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1.68</w:t>
            </w:r>
          </w:p>
        </w:tc>
        <w:tc>
          <w:tcPr>
            <w:tcW w:w="11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2.266</w:t>
            </w:r>
          </w:p>
        </w:tc>
        <w:tc>
          <w:tcPr>
            <w:tcW w:w="1450"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p>
        </w:tc>
        <w:tc>
          <w:tcPr>
            <w:tcW w:w="105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368"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34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1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450"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05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EpsT0</w:t>
            </w:r>
          </w:p>
        </w:tc>
        <w:tc>
          <w:tcPr>
            <w:tcW w:w="1368"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S0</w:t>
            </w:r>
          </w:p>
        </w:tc>
        <w:tc>
          <w:tcPr>
            <w:tcW w:w="134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RL_G0</w:t>
            </w:r>
          </w:p>
        </w:tc>
        <w:tc>
          <w:tcPr>
            <w:tcW w:w="11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Dz</w:t>
            </w:r>
            <w:proofErr w:type="spellEnd"/>
          </w:p>
        </w:tc>
        <w:tc>
          <w:tcPr>
            <w:tcW w:w="1450"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Cz</w:t>
            </w:r>
            <w:proofErr w:type="spellEnd"/>
          </w:p>
        </w:tc>
        <w:tc>
          <w:tcPr>
            <w:tcW w:w="1052"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0.00068</w:t>
            </w:r>
          </w:p>
        </w:tc>
        <w:tc>
          <w:tcPr>
            <w:tcW w:w="1368"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1.25</w:t>
            </w:r>
          </w:p>
        </w:tc>
        <w:tc>
          <w:tcPr>
            <w:tcW w:w="134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4.57</w:t>
            </w:r>
          </w:p>
        </w:tc>
        <w:tc>
          <w:tcPr>
            <w:tcW w:w="11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0.5</w:t>
            </w:r>
          </w:p>
        </w:tc>
        <w:tc>
          <w:tcPr>
            <w:tcW w:w="1450"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-0.071</w:t>
            </w:r>
          </w:p>
        </w:tc>
        <w:tc>
          <w:tcPr>
            <w:tcW w:w="1052"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368"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34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1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450"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05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Tg0,</w:t>
            </w:r>
          </w:p>
        </w:tc>
        <w:tc>
          <w:tcPr>
            <w:tcW w:w="1368"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YA1,</w:t>
            </w:r>
          </w:p>
        </w:tc>
        <w:tc>
          <w:tcPr>
            <w:tcW w:w="134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YA2,</w:t>
            </w:r>
          </w:p>
        </w:tc>
        <w:tc>
          <w:tcPr>
            <w:tcW w:w="11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YB1,</w:t>
            </w:r>
          </w:p>
        </w:tc>
        <w:tc>
          <w:tcPr>
            <w:tcW w:w="1450"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YB2on</w:t>
            </w:r>
          </w:p>
        </w:tc>
        <w:tc>
          <w:tcPr>
            <w:tcW w:w="1052"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w:t>
            </w:r>
          </w:p>
        </w:tc>
        <w:tc>
          <w:tcPr>
            <w:tcW w:w="1368"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w:t>
            </w:r>
          </w:p>
        </w:tc>
        <w:tc>
          <w:tcPr>
            <w:tcW w:w="134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w:t>
            </w:r>
          </w:p>
        </w:tc>
        <w:tc>
          <w:tcPr>
            <w:tcW w:w="11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w:t>
            </w:r>
          </w:p>
        </w:tc>
        <w:tc>
          <w:tcPr>
            <w:tcW w:w="1450"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10</w:t>
            </w:r>
          </w:p>
        </w:tc>
        <w:tc>
          <w:tcPr>
            <w:tcW w:w="1052"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0.075</w:t>
            </w:r>
          </w:p>
        </w:tc>
        <w:tc>
          <w:tcPr>
            <w:tcW w:w="792"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5</w:t>
            </w:r>
          </w:p>
        </w:tc>
        <w:tc>
          <w:tcPr>
            <w:tcW w:w="7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368"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34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1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450"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05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YC1,</w:t>
            </w:r>
          </w:p>
        </w:tc>
        <w:tc>
          <w:tcPr>
            <w:tcW w:w="1368"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YC2,</w:t>
            </w:r>
          </w:p>
        </w:tc>
        <w:tc>
          <w:tcPr>
            <w:tcW w:w="134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Yedag</w:t>
            </w:r>
            <w:proofErr w:type="spellEnd"/>
            <w:r w:rsidRPr="00E87AA3">
              <w:rPr>
                <w:rFonts w:ascii="Calibri" w:eastAsia="Times New Roman" w:hAnsi="Calibri" w:cs="Times New Roman"/>
                <w:b/>
                <w:color w:val="000000"/>
                <w:sz w:val="16"/>
                <w:szCs w:val="22"/>
                <w:lang w:val="en-GB" w:eastAsia="sv-SE"/>
              </w:rPr>
              <w:t>,</w:t>
            </w:r>
          </w:p>
        </w:tc>
        <w:tc>
          <w:tcPr>
            <w:tcW w:w="11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Yalfag</w:t>
            </w:r>
            <w:proofErr w:type="spellEnd"/>
            <w:r w:rsidRPr="00E87AA3">
              <w:rPr>
                <w:rFonts w:ascii="Calibri" w:eastAsia="Times New Roman" w:hAnsi="Calibri" w:cs="Times New Roman"/>
                <w:b/>
                <w:color w:val="000000"/>
                <w:sz w:val="16"/>
                <w:szCs w:val="22"/>
                <w:lang w:val="en-GB" w:eastAsia="sv-SE"/>
              </w:rPr>
              <w:t>,</w:t>
            </w:r>
          </w:p>
        </w:tc>
        <w:tc>
          <w:tcPr>
            <w:tcW w:w="1450"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p>
        </w:tc>
        <w:tc>
          <w:tcPr>
            <w:tcW w:w="105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16.01</w:t>
            </w:r>
          </w:p>
        </w:tc>
        <w:tc>
          <w:tcPr>
            <w:tcW w:w="1368"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20.69</w:t>
            </w:r>
          </w:p>
        </w:tc>
        <w:tc>
          <w:tcPr>
            <w:tcW w:w="134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w:t>
            </w:r>
          </w:p>
        </w:tc>
        <w:tc>
          <w:tcPr>
            <w:tcW w:w="11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3.814697</w:t>
            </w:r>
          </w:p>
        </w:tc>
        <w:tc>
          <w:tcPr>
            <w:tcW w:w="1450"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p>
        </w:tc>
        <w:tc>
          <w:tcPr>
            <w:tcW w:w="105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368"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34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1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450"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05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tauc_real</w:t>
            </w:r>
            <w:proofErr w:type="spellEnd"/>
            <w:r w:rsidRPr="00E87AA3">
              <w:rPr>
                <w:rFonts w:ascii="Calibri" w:eastAsia="Times New Roman" w:hAnsi="Calibri" w:cs="Times New Roman"/>
                <w:b/>
                <w:color w:val="000000"/>
                <w:sz w:val="16"/>
                <w:szCs w:val="22"/>
                <w:lang w:val="en-GB" w:eastAsia="sv-SE"/>
              </w:rPr>
              <w:t>,</w:t>
            </w:r>
          </w:p>
        </w:tc>
        <w:tc>
          <w:tcPr>
            <w:tcW w:w="1368"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tauS</w:t>
            </w:r>
            <w:proofErr w:type="spellEnd"/>
            <w:r w:rsidRPr="00E87AA3">
              <w:rPr>
                <w:rFonts w:ascii="Calibri" w:eastAsia="Times New Roman" w:hAnsi="Calibri" w:cs="Times New Roman"/>
                <w:b/>
                <w:color w:val="000000"/>
                <w:sz w:val="16"/>
                <w:szCs w:val="22"/>
                <w:lang w:val="en-GB" w:eastAsia="sv-SE"/>
              </w:rPr>
              <w:t>,</w:t>
            </w:r>
          </w:p>
        </w:tc>
        <w:tc>
          <w:tcPr>
            <w:tcW w:w="134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taua2,</w:t>
            </w:r>
          </w:p>
        </w:tc>
        <w:tc>
          <w:tcPr>
            <w:tcW w:w="11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xilim</w:t>
            </w:r>
            <w:proofErr w:type="spellEnd"/>
            <w:r w:rsidRPr="00E87AA3">
              <w:rPr>
                <w:rFonts w:ascii="Calibri" w:eastAsia="Times New Roman" w:hAnsi="Calibri" w:cs="Times New Roman"/>
                <w:b/>
                <w:color w:val="000000"/>
                <w:sz w:val="16"/>
                <w:szCs w:val="22"/>
                <w:lang w:val="en-GB" w:eastAsia="sv-SE"/>
              </w:rPr>
              <w:t xml:space="preserve"> </w:t>
            </w:r>
          </w:p>
        </w:tc>
        <w:tc>
          <w:tcPr>
            <w:tcW w:w="1450"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xi_param</w:t>
            </w:r>
            <w:proofErr w:type="spellEnd"/>
          </w:p>
        </w:tc>
        <w:tc>
          <w:tcPr>
            <w:tcW w:w="1052"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25</w:t>
            </w:r>
          </w:p>
        </w:tc>
        <w:tc>
          <w:tcPr>
            <w:tcW w:w="1368"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0.4</w:t>
            </w:r>
          </w:p>
        </w:tc>
        <w:tc>
          <w:tcPr>
            <w:tcW w:w="134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w:t>
            </w:r>
          </w:p>
        </w:tc>
        <w:tc>
          <w:tcPr>
            <w:tcW w:w="11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0.8</w:t>
            </w:r>
          </w:p>
        </w:tc>
        <w:tc>
          <w:tcPr>
            <w:tcW w:w="1450"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w:t>
            </w:r>
          </w:p>
        </w:tc>
        <w:tc>
          <w:tcPr>
            <w:tcW w:w="1052"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368"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34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1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450"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05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L_n</w:t>
            </w:r>
            <w:proofErr w:type="spellEnd"/>
          </w:p>
        </w:tc>
        <w:tc>
          <w:tcPr>
            <w:tcW w:w="1368"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L_G*1e4</w:t>
            </w:r>
          </w:p>
        </w:tc>
        <w:tc>
          <w:tcPr>
            <w:tcW w:w="134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L_h_limit</w:t>
            </w:r>
            <w:proofErr w:type="spellEnd"/>
            <w:r w:rsidRPr="00E87AA3">
              <w:rPr>
                <w:rFonts w:ascii="Calibri" w:eastAsia="Times New Roman" w:hAnsi="Calibri" w:cs="Times New Roman"/>
                <w:b/>
                <w:color w:val="000000"/>
                <w:sz w:val="16"/>
                <w:szCs w:val="22"/>
                <w:lang w:val="en-GB" w:eastAsia="sv-SE"/>
              </w:rPr>
              <w:t>*1e-9 [m]</w:t>
            </w:r>
          </w:p>
        </w:tc>
        <w:tc>
          <w:tcPr>
            <w:tcW w:w="11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L_iter</w:t>
            </w:r>
            <w:proofErr w:type="spellEnd"/>
          </w:p>
        </w:tc>
        <w:tc>
          <w:tcPr>
            <w:tcW w:w="1450"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L_stab</w:t>
            </w:r>
            <w:proofErr w:type="spellEnd"/>
          </w:p>
        </w:tc>
        <w:tc>
          <w:tcPr>
            <w:tcW w:w="1052"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shear max</w:t>
            </w:r>
          </w:p>
        </w:tc>
        <w:tc>
          <w:tcPr>
            <w:tcW w:w="792"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shear min</w:t>
            </w:r>
          </w:p>
        </w:tc>
        <w:tc>
          <w:tcPr>
            <w:tcW w:w="7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temp max</w:t>
            </w: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0.74</w:t>
            </w:r>
          </w:p>
        </w:tc>
        <w:tc>
          <w:tcPr>
            <w:tcW w:w="1368"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3.1</w:t>
            </w:r>
          </w:p>
        </w:tc>
        <w:tc>
          <w:tcPr>
            <w:tcW w:w="134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w:t>
            </w:r>
          </w:p>
        </w:tc>
        <w:tc>
          <w:tcPr>
            <w:tcW w:w="11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20</w:t>
            </w:r>
          </w:p>
        </w:tc>
        <w:tc>
          <w:tcPr>
            <w:tcW w:w="1450"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1</w:t>
            </w:r>
          </w:p>
        </w:tc>
        <w:tc>
          <w:tcPr>
            <w:tcW w:w="1052"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368"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34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1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450"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05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collect_full_data</w:t>
            </w:r>
            <w:proofErr w:type="spellEnd"/>
          </w:p>
        </w:tc>
        <w:tc>
          <w:tcPr>
            <w:tcW w:w="1368"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single_step_only</w:t>
            </w:r>
            <w:proofErr w:type="spellEnd"/>
          </w:p>
        </w:tc>
        <w:tc>
          <w:tcPr>
            <w:tcW w:w="2548" w:type="dxa"/>
            <w:gridSpan w:val="2"/>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selected_step</w:t>
            </w:r>
            <w:proofErr w:type="spellEnd"/>
          </w:p>
        </w:tc>
        <w:tc>
          <w:tcPr>
            <w:tcW w:w="1450"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p>
        </w:tc>
        <w:tc>
          <w:tcPr>
            <w:tcW w:w="105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.false.</w:t>
            </w:r>
          </w:p>
        </w:tc>
        <w:tc>
          <w:tcPr>
            <w:tcW w:w="1368"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.false.</w:t>
            </w:r>
          </w:p>
        </w:tc>
        <w:tc>
          <w:tcPr>
            <w:tcW w:w="134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423</w:t>
            </w:r>
          </w:p>
        </w:tc>
        <w:tc>
          <w:tcPr>
            <w:tcW w:w="11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p>
        </w:tc>
        <w:tc>
          <w:tcPr>
            <w:tcW w:w="1450"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05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368"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34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1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450"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05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proofErr w:type="spellStart"/>
            <w:r w:rsidRPr="00E87AA3">
              <w:rPr>
                <w:rFonts w:ascii="Calibri" w:eastAsia="Times New Roman" w:hAnsi="Calibri" w:cs="Times New Roman"/>
                <w:b/>
                <w:color w:val="000000"/>
                <w:sz w:val="16"/>
                <w:szCs w:val="22"/>
                <w:lang w:val="en-GB" w:eastAsia="sv-SE"/>
              </w:rPr>
              <w:t>use_multiple_cores</w:t>
            </w:r>
            <w:proofErr w:type="spellEnd"/>
          </w:p>
        </w:tc>
        <w:tc>
          <w:tcPr>
            <w:tcW w:w="1368"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b/>
                <w:color w:val="000000"/>
                <w:sz w:val="16"/>
                <w:szCs w:val="22"/>
                <w:lang w:val="en-GB" w:eastAsia="sv-SE"/>
              </w:rPr>
            </w:pPr>
            <w:r w:rsidRPr="00E87AA3">
              <w:rPr>
                <w:rFonts w:ascii="Calibri" w:eastAsia="Times New Roman" w:hAnsi="Calibri" w:cs="Times New Roman"/>
                <w:b/>
                <w:color w:val="000000"/>
                <w:sz w:val="16"/>
                <w:szCs w:val="22"/>
                <w:lang w:val="en-GB" w:eastAsia="sv-SE"/>
              </w:rPr>
              <w:t>cores</w:t>
            </w:r>
          </w:p>
        </w:tc>
        <w:tc>
          <w:tcPr>
            <w:tcW w:w="134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p>
        </w:tc>
        <w:tc>
          <w:tcPr>
            <w:tcW w:w="11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450"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05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r w:rsidR="00843CF3" w:rsidRPr="00E87AA3" w:rsidTr="00843CF3">
        <w:trPr>
          <w:trHeight w:val="288"/>
        </w:trPr>
        <w:tc>
          <w:tcPr>
            <w:tcW w:w="159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.true.</w:t>
            </w:r>
          </w:p>
        </w:tc>
        <w:tc>
          <w:tcPr>
            <w:tcW w:w="1368"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r w:rsidRPr="00E87AA3">
              <w:rPr>
                <w:rFonts w:ascii="Calibri" w:eastAsia="Times New Roman" w:hAnsi="Calibri" w:cs="Times New Roman"/>
                <w:color w:val="000000"/>
                <w:sz w:val="16"/>
                <w:szCs w:val="22"/>
                <w:lang w:val="en-GB" w:eastAsia="sv-SE"/>
              </w:rPr>
              <w:t>8</w:t>
            </w:r>
          </w:p>
        </w:tc>
        <w:tc>
          <w:tcPr>
            <w:tcW w:w="1349" w:type="dxa"/>
            <w:shd w:val="clear" w:color="auto" w:fill="auto"/>
            <w:noWrap/>
            <w:vAlign w:val="bottom"/>
            <w:hideMark/>
          </w:tcPr>
          <w:p w:rsidR="00843CF3" w:rsidRPr="00E87AA3" w:rsidRDefault="00843CF3" w:rsidP="003C2AC6">
            <w:pPr>
              <w:spacing w:line="276" w:lineRule="auto"/>
              <w:jc w:val="both"/>
              <w:rPr>
                <w:rFonts w:ascii="Calibri" w:eastAsia="Times New Roman" w:hAnsi="Calibri" w:cs="Times New Roman"/>
                <w:color w:val="000000"/>
                <w:sz w:val="16"/>
                <w:szCs w:val="22"/>
                <w:lang w:val="en-GB" w:eastAsia="sv-SE"/>
              </w:rPr>
            </w:pPr>
          </w:p>
        </w:tc>
        <w:tc>
          <w:tcPr>
            <w:tcW w:w="11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450"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105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2"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c>
          <w:tcPr>
            <w:tcW w:w="799" w:type="dxa"/>
            <w:shd w:val="clear" w:color="auto" w:fill="auto"/>
            <w:noWrap/>
            <w:vAlign w:val="bottom"/>
            <w:hideMark/>
          </w:tcPr>
          <w:p w:rsidR="00843CF3" w:rsidRPr="00E87AA3" w:rsidRDefault="00843CF3" w:rsidP="003C2AC6">
            <w:pPr>
              <w:spacing w:line="276" w:lineRule="auto"/>
              <w:jc w:val="both"/>
              <w:rPr>
                <w:rFonts w:ascii="Times New Roman" w:eastAsia="Times New Roman" w:hAnsi="Times New Roman" w:cs="Times New Roman"/>
                <w:sz w:val="14"/>
                <w:lang w:val="en-GB" w:eastAsia="sv-SE"/>
              </w:rPr>
            </w:pPr>
          </w:p>
        </w:tc>
      </w:tr>
    </w:tbl>
    <w:p w:rsidR="00CA5621" w:rsidRPr="00E87AA3" w:rsidRDefault="00CA5621" w:rsidP="003C2AC6">
      <w:pPr>
        <w:pStyle w:val="BodyText"/>
        <w:spacing w:line="276" w:lineRule="auto"/>
        <w:jc w:val="both"/>
        <w:rPr>
          <w:sz w:val="14"/>
          <w:lang w:val="en-GB"/>
        </w:rPr>
      </w:pPr>
    </w:p>
    <w:p w:rsidR="00843CF3" w:rsidRPr="00E87AA3" w:rsidRDefault="00843CF3" w:rsidP="003C2AC6">
      <w:pPr>
        <w:pStyle w:val="BodyText"/>
        <w:keepNext/>
        <w:spacing w:line="276" w:lineRule="auto"/>
        <w:jc w:val="both"/>
        <w:rPr>
          <w:lang w:val="en-GB"/>
        </w:rPr>
      </w:pPr>
    </w:p>
    <w:p w:rsidR="00EB6461" w:rsidRPr="00E87AA3" w:rsidRDefault="00EB6461" w:rsidP="003C2AC6">
      <w:pPr>
        <w:pStyle w:val="BodyText"/>
        <w:keepNext/>
        <w:spacing w:line="276" w:lineRule="auto"/>
        <w:jc w:val="both"/>
        <w:rPr>
          <w:lang w:val="en-GB"/>
        </w:rPr>
      </w:pPr>
    </w:p>
    <w:p w:rsidR="00EB6461" w:rsidRPr="00E87AA3" w:rsidRDefault="00CD7151" w:rsidP="003C2AC6">
      <w:pPr>
        <w:pStyle w:val="BodyText"/>
        <w:keepNext/>
        <w:spacing w:line="276" w:lineRule="auto"/>
        <w:jc w:val="both"/>
        <w:rPr>
          <w:lang w:val="en-GB"/>
        </w:rPr>
      </w:pPr>
      <w:r w:rsidRPr="00E87AA3">
        <w:rPr>
          <w:noProof/>
          <w:lang w:val="en-GB" w:eastAsia="sv-SE"/>
        </w:rPr>
        <w:drawing>
          <wp:inline distT="0" distB="0" distL="0" distR="0" wp14:anchorId="5A4B4BD9" wp14:editId="15A9B07B">
            <wp:extent cx="2880000" cy="2300952"/>
            <wp:effectExtent l="0" t="0" r="0" b="4445"/>
            <wp:docPr id="47" name="Picture 47" descr="C:\Nobackup\cmev\Fortran\7003_Art4\7005_A4_Validation_cleen_code\01_Line_Contact_Venner_more_iter\Film_thicknes_com_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Nobackup\cmev\Fortran\7003_Art4\7005_A4_Validation_cleen_code\01_Line_Contact_Venner_more_iter\Film_thicknes_com_t_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000" cy="2300952"/>
                    </a:xfrm>
                    <a:prstGeom prst="rect">
                      <a:avLst/>
                    </a:prstGeom>
                    <a:noFill/>
                    <a:ln>
                      <a:noFill/>
                    </a:ln>
                  </pic:spPr>
                </pic:pic>
              </a:graphicData>
            </a:graphic>
          </wp:inline>
        </w:drawing>
      </w:r>
      <w:r w:rsidRPr="00E87AA3">
        <w:rPr>
          <w:noProof/>
          <w:lang w:val="en-GB" w:eastAsia="sv-SE"/>
        </w:rPr>
        <w:drawing>
          <wp:inline distT="0" distB="0" distL="0" distR="0">
            <wp:extent cx="2880000" cy="2300952"/>
            <wp:effectExtent l="0" t="0" r="0" b="4445"/>
            <wp:docPr id="46" name="Picture 46" descr="C:\Nobackup\cmev\Fortran\7003_Art4\7005_A4_Validation_cleen_code\01_Line_Contact_Venner_more_iter\Film_thicknes_com_xd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Nobackup\cmev\Fortran\7003_Art4\7005_A4_Validation_cleen_code\01_Line_Contact_Venner_more_iter\Film_thicknes_com_xd_-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2300952"/>
                    </a:xfrm>
                    <a:prstGeom prst="rect">
                      <a:avLst/>
                    </a:prstGeom>
                    <a:noFill/>
                    <a:ln>
                      <a:noFill/>
                    </a:ln>
                  </pic:spPr>
                </pic:pic>
              </a:graphicData>
            </a:graphic>
          </wp:inline>
        </w:drawing>
      </w:r>
    </w:p>
    <w:p w:rsidR="00843CF3" w:rsidRPr="00E87AA3" w:rsidRDefault="00843CF3" w:rsidP="003C2AC6">
      <w:pPr>
        <w:pStyle w:val="Caption"/>
        <w:spacing w:line="276" w:lineRule="auto"/>
        <w:jc w:val="both"/>
        <w:rPr>
          <w:lang w:val="en-GB"/>
        </w:rPr>
      </w:pPr>
      <w:bookmarkStart w:id="1" w:name="_Ref31187446"/>
      <w:bookmarkStart w:id="2" w:name="_Ref31187443"/>
      <w:r w:rsidRPr="00E87AA3">
        <w:rPr>
          <w:lang w:val="en-GB"/>
        </w:rPr>
        <w:t xml:space="preserve">Fig.  </w:t>
      </w:r>
      <w:r w:rsidRPr="00E87AA3">
        <w:rPr>
          <w:lang w:val="en-GB"/>
        </w:rPr>
        <w:fldChar w:fldCharType="begin"/>
      </w:r>
      <w:r w:rsidRPr="00E87AA3">
        <w:rPr>
          <w:lang w:val="en-GB"/>
        </w:rPr>
        <w:instrText xml:space="preserve"> SEQ Fig._ \* ARABIC </w:instrText>
      </w:r>
      <w:r w:rsidRPr="00E87AA3">
        <w:rPr>
          <w:lang w:val="en-GB"/>
        </w:rPr>
        <w:fldChar w:fldCharType="separate"/>
      </w:r>
      <w:r w:rsidR="00957D09" w:rsidRPr="00E87AA3">
        <w:rPr>
          <w:noProof/>
          <w:lang w:val="en-GB"/>
        </w:rPr>
        <w:t>1</w:t>
      </w:r>
      <w:r w:rsidRPr="00E87AA3">
        <w:rPr>
          <w:lang w:val="en-GB"/>
        </w:rPr>
        <w:fldChar w:fldCharType="end"/>
      </w:r>
      <w:bookmarkEnd w:id="1"/>
      <w:r w:rsidRPr="00E87AA3">
        <w:rPr>
          <w:lang w:val="en-GB"/>
        </w:rPr>
        <w:t xml:space="preserve"> </w:t>
      </w:r>
      <w:r w:rsidR="00EB6461" w:rsidRPr="00E87AA3">
        <w:rPr>
          <w:lang w:val="en-GB"/>
        </w:rPr>
        <w:t>Comparison</w:t>
      </w:r>
      <w:r w:rsidRPr="00E87AA3">
        <w:rPr>
          <w:lang w:val="en-GB"/>
        </w:rPr>
        <w:t xml:space="preserve"> of</w:t>
      </w:r>
      <w:r w:rsidR="00EB6461" w:rsidRPr="00E87AA3">
        <w:rPr>
          <w:lang w:val="en-GB"/>
        </w:rPr>
        <w:t xml:space="preserve"> pressure and film thickness</w:t>
      </w:r>
      <w:r w:rsidRPr="00E87AA3">
        <w:rPr>
          <w:lang w:val="en-GB"/>
        </w:rPr>
        <w:t xml:space="preserve"> results between the current code and results from the literature</w:t>
      </w:r>
      <w:sdt>
        <w:sdtPr>
          <w:rPr>
            <w:lang w:val="en-GB"/>
          </w:rPr>
          <w:id w:val="136460720"/>
          <w:citation/>
        </w:sdtPr>
        <w:sdtContent>
          <w:r w:rsidRPr="00E87AA3">
            <w:rPr>
              <w:lang w:val="en-GB"/>
            </w:rPr>
            <w:fldChar w:fldCharType="begin"/>
          </w:r>
          <w:r w:rsidRPr="00E87AA3">
            <w:rPr>
              <w:lang w:val="en-GB"/>
            </w:rPr>
            <w:instrText xml:space="preserve"> CITATION CHV941 \l 1053 </w:instrText>
          </w:r>
          <w:r w:rsidRPr="00E87AA3">
            <w:rPr>
              <w:lang w:val="en-GB"/>
            </w:rPr>
            <w:fldChar w:fldCharType="separate"/>
          </w:r>
          <w:r w:rsidRPr="00E87AA3">
            <w:rPr>
              <w:lang w:val="en-GB"/>
            </w:rPr>
            <w:t xml:space="preserve"> [2]</w:t>
          </w:r>
          <w:r w:rsidRPr="00E87AA3">
            <w:rPr>
              <w:lang w:val="en-GB"/>
            </w:rPr>
            <w:fldChar w:fldCharType="end"/>
          </w:r>
        </w:sdtContent>
      </w:sdt>
      <w:r w:rsidRPr="00E87AA3">
        <w:rPr>
          <w:lang w:val="en-GB"/>
        </w:rPr>
        <w:t xml:space="preserve">. </w:t>
      </w:r>
      <w:r w:rsidR="00EB6461" w:rsidRPr="00E87AA3">
        <w:rPr>
          <w:lang w:val="en-GB"/>
        </w:rPr>
        <w:t>a) Ti</w:t>
      </w:r>
      <w:r w:rsidRPr="00E87AA3">
        <w:rPr>
          <w:lang w:val="en-GB"/>
        </w:rPr>
        <w:t xml:space="preserve">me independent case </w:t>
      </w:r>
      <w:r w:rsidR="00EB6461" w:rsidRPr="00E87AA3">
        <w:rPr>
          <w:lang w:val="en-GB"/>
        </w:rPr>
        <w:t>with</w:t>
      </w:r>
      <w:r w:rsidRPr="00E87AA3">
        <w:rPr>
          <w:lang w:val="en-GB"/>
        </w:rPr>
        <w:t xml:space="preserve"> smooth surfaces and </w:t>
      </w:r>
      <w:r w:rsidR="00EB6461" w:rsidRPr="00E87AA3">
        <w:rPr>
          <w:lang w:val="en-GB"/>
        </w:rPr>
        <w:t xml:space="preserve">b) </w:t>
      </w:r>
      <w:r w:rsidR="00653DE1" w:rsidRPr="00E87AA3">
        <w:rPr>
          <w:lang w:val="en-GB"/>
        </w:rPr>
        <w:t>t</w:t>
      </w:r>
      <w:r w:rsidRPr="00E87AA3">
        <w:rPr>
          <w:lang w:val="en-GB"/>
        </w:rPr>
        <w:t xml:space="preserve">ime dependent case when the </w:t>
      </w:r>
      <w:r w:rsidR="00EB6461" w:rsidRPr="00E87AA3">
        <w:rPr>
          <w:lang w:val="en-GB"/>
        </w:rPr>
        <w:t>furrow</w:t>
      </w:r>
      <w:r w:rsidRPr="00E87AA3">
        <w:rPr>
          <w:lang w:val="en-GB"/>
        </w:rPr>
        <w:t xml:space="preserve"> is at X=-0.5.</w:t>
      </w:r>
      <w:bookmarkEnd w:id="2"/>
    </w:p>
    <w:p w:rsidR="00843CF3" w:rsidRPr="00E87AA3" w:rsidRDefault="00843CF3" w:rsidP="003C2AC6">
      <w:pPr>
        <w:pStyle w:val="BodyText"/>
        <w:spacing w:line="276" w:lineRule="auto"/>
        <w:jc w:val="both"/>
        <w:rPr>
          <w:b/>
          <w:sz w:val="14"/>
          <w:lang w:val="en-GB"/>
        </w:rPr>
      </w:pPr>
    </w:p>
    <w:p w:rsidR="00843CF3" w:rsidRPr="00E87AA3" w:rsidRDefault="00957D09" w:rsidP="003C2AC6">
      <w:pPr>
        <w:pStyle w:val="KTHnRubrik2"/>
        <w:spacing w:line="276" w:lineRule="auto"/>
        <w:jc w:val="both"/>
        <w:rPr>
          <w:lang w:val="en-GB"/>
        </w:rPr>
      </w:pPr>
      <w:r w:rsidRPr="00E87AA3">
        <w:rPr>
          <w:lang w:val="en-GB"/>
        </w:rPr>
        <w:t>Film</w:t>
      </w:r>
      <w:r w:rsidR="00132FC1" w:rsidRPr="00E87AA3">
        <w:rPr>
          <w:lang w:val="en-GB"/>
        </w:rPr>
        <w:t xml:space="preserve"> thickness for the ball on disk setup</w:t>
      </w:r>
    </w:p>
    <w:p w:rsidR="00132FC1" w:rsidRPr="00E87AA3" w:rsidRDefault="00132FC1" w:rsidP="003C2AC6">
      <w:pPr>
        <w:pStyle w:val="BodyText"/>
        <w:spacing w:line="276" w:lineRule="auto"/>
        <w:jc w:val="both"/>
        <w:rPr>
          <w:lang w:val="en-GB"/>
        </w:rPr>
      </w:pPr>
      <w:r w:rsidRPr="00E87AA3">
        <w:rPr>
          <w:lang w:val="en-GB"/>
        </w:rPr>
        <w:t xml:space="preserve">The ball on disk setup defined in </w:t>
      </w:r>
      <w:r w:rsidRPr="00E87AA3">
        <w:rPr>
          <w:lang w:val="en-GB"/>
        </w:rPr>
        <w:fldChar w:fldCharType="begin"/>
      </w:r>
      <w:r w:rsidRPr="00E87AA3">
        <w:rPr>
          <w:lang w:val="en-GB"/>
        </w:rPr>
        <w:instrText xml:space="preserve"> REF _Ref31187965 \h </w:instrText>
      </w:r>
      <w:r w:rsidR="0010434F" w:rsidRPr="00E87AA3">
        <w:rPr>
          <w:lang w:val="en-GB"/>
        </w:rPr>
        <w:instrText xml:space="preserve"> \* MERGEFORMAT </w:instrText>
      </w:r>
      <w:r w:rsidRPr="00E87AA3">
        <w:rPr>
          <w:lang w:val="en-GB"/>
        </w:rPr>
      </w:r>
      <w:r w:rsidRPr="00E87AA3">
        <w:rPr>
          <w:lang w:val="en-GB"/>
        </w:rPr>
        <w:fldChar w:fldCharType="separate"/>
      </w:r>
      <w:r w:rsidRPr="00E87AA3">
        <w:rPr>
          <w:lang w:val="en-GB"/>
        </w:rPr>
        <w:t>Table 2</w:t>
      </w:r>
      <w:r w:rsidRPr="00E87AA3">
        <w:rPr>
          <w:lang w:val="en-GB"/>
        </w:rPr>
        <w:fldChar w:fldCharType="end"/>
      </w:r>
      <w:r w:rsidRPr="00E87AA3">
        <w:rPr>
          <w:lang w:val="en-GB"/>
        </w:rPr>
        <w:t xml:space="preserve"> can be sued to validate the minimum and central film thickness by comparing with results in the literature</w:t>
      </w:r>
      <w:sdt>
        <w:sdtPr>
          <w:rPr>
            <w:lang w:val="en-GB"/>
          </w:rPr>
          <w:id w:val="995151299"/>
          <w:citation/>
        </w:sdtPr>
        <w:sdtContent>
          <w:r w:rsidRPr="00E87AA3">
            <w:rPr>
              <w:lang w:val="en-GB"/>
            </w:rPr>
            <w:fldChar w:fldCharType="begin"/>
          </w:r>
          <w:r w:rsidRPr="00E87AA3">
            <w:rPr>
              <w:lang w:val="en-GB"/>
            </w:rPr>
            <w:instrText xml:space="preserve"> CITATION MJA03 \l 1053 </w:instrText>
          </w:r>
          <w:r w:rsidRPr="00E87AA3">
            <w:rPr>
              <w:lang w:val="en-GB"/>
            </w:rPr>
            <w:fldChar w:fldCharType="separate"/>
          </w:r>
          <w:r w:rsidRPr="00E87AA3">
            <w:rPr>
              <w:lang w:val="en-GB"/>
            </w:rPr>
            <w:t xml:space="preserve"> [3]</w:t>
          </w:r>
          <w:r w:rsidRPr="00E87AA3">
            <w:rPr>
              <w:lang w:val="en-GB"/>
            </w:rPr>
            <w:fldChar w:fldCharType="end"/>
          </w:r>
        </w:sdtContent>
      </w:sdt>
      <w:r w:rsidR="00976B4B" w:rsidRPr="00E87AA3">
        <w:rPr>
          <w:lang w:val="en-GB"/>
        </w:rPr>
        <w:t>.  The current code gave a minimum film thickness of 75.7·10</w:t>
      </w:r>
      <w:r w:rsidR="00976B4B" w:rsidRPr="00E87AA3">
        <w:rPr>
          <w:vertAlign w:val="superscript"/>
          <w:lang w:val="en-GB"/>
        </w:rPr>
        <w:t>-4</w:t>
      </w:r>
      <w:r w:rsidR="00976B4B" w:rsidRPr="00E87AA3">
        <w:rPr>
          <w:lang w:val="en-GB"/>
        </w:rPr>
        <w:t xml:space="preserve"> while the literature</w:t>
      </w:r>
      <w:sdt>
        <w:sdtPr>
          <w:rPr>
            <w:lang w:val="en-GB"/>
          </w:rPr>
          <w:id w:val="-1501506815"/>
          <w:citation/>
        </w:sdtPr>
        <w:sdtContent>
          <w:r w:rsidR="00976B4B" w:rsidRPr="00E87AA3">
            <w:rPr>
              <w:lang w:val="en-GB"/>
            </w:rPr>
            <w:fldChar w:fldCharType="begin"/>
          </w:r>
          <w:r w:rsidR="00976B4B" w:rsidRPr="00E87AA3">
            <w:rPr>
              <w:lang w:val="en-GB"/>
            </w:rPr>
            <w:instrText xml:space="preserve"> CITATION MJA03 \l 1053 </w:instrText>
          </w:r>
          <w:r w:rsidR="00976B4B" w:rsidRPr="00E87AA3">
            <w:rPr>
              <w:lang w:val="en-GB"/>
            </w:rPr>
            <w:fldChar w:fldCharType="separate"/>
          </w:r>
          <w:r w:rsidR="00976B4B" w:rsidRPr="00E87AA3">
            <w:rPr>
              <w:lang w:val="en-GB"/>
            </w:rPr>
            <w:t xml:space="preserve"> [3]</w:t>
          </w:r>
          <w:r w:rsidR="00976B4B" w:rsidRPr="00E87AA3">
            <w:rPr>
              <w:lang w:val="en-GB"/>
            </w:rPr>
            <w:fldChar w:fldCharType="end"/>
          </w:r>
        </w:sdtContent>
      </w:sdt>
      <w:r w:rsidR="00976B4B" w:rsidRPr="00E87AA3">
        <w:rPr>
          <w:lang w:val="en-GB"/>
        </w:rPr>
        <w:t xml:space="preserve"> states 75·10</w:t>
      </w:r>
      <w:r w:rsidR="00976B4B" w:rsidRPr="00E87AA3">
        <w:rPr>
          <w:vertAlign w:val="superscript"/>
          <w:lang w:val="en-GB"/>
        </w:rPr>
        <w:t>-4</w:t>
      </w:r>
      <w:r w:rsidR="00976B4B" w:rsidRPr="00E87AA3">
        <w:rPr>
          <w:lang w:val="en-GB"/>
        </w:rPr>
        <w:t>. For the central fil thickness the current code gave 23.0·10</w:t>
      </w:r>
      <w:r w:rsidR="00976B4B" w:rsidRPr="00E87AA3">
        <w:rPr>
          <w:vertAlign w:val="superscript"/>
          <w:lang w:val="en-GB"/>
        </w:rPr>
        <w:t>-3</w:t>
      </w:r>
      <w:r w:rsidR="00976B4B" w:rsidRPr="00E87AA3">
        <w:rPr>
          <w:lang w:val="en-GB"/>
        </w:rPr>
        <w:t xml:space="preserve"> while the literature </w:t>
      </w:r>
      <w:sdt>
        <w:sdtPr>
          <w:rPr>
            <w:lang w:val="en-GB"/>
          </w:rPr>
          <w:id w:val="717711890"/>
          <w:citation/>
        </w:sdtPr>
        <w:sdtContent>
          <w:r w:rsidR="00976B4B" w:rsidRPr="00E87AA3">
            <w:rPr>
              <w:lang w:val="en-GB"/>
            </w:rPr>
            <w:fldChar w:fldCharType="begin"/>
          </w:r>
          <w:r w:rsidR="00976B4B" w:rsidRPr="00E87AA3">
            <w:rPr>
              <w:lang w:val="en-GB"/>
            </w:rPr>
            <w:instrText xml:space="preserve"> CITATION MJA03 \l 1053 </w:instrText>
          </w:r>
          <w:r w:rsidR="00976B4B" w:rsidRPr="00E87AA3">
            <w:rPr>
              <w:lang w:val="en-GB"/>
            </w:rPr>
            <w:fldChar w:fldCharType="separate"/>
          </w:r>
          <w:r w:rsidR="00976B4B" w:rsidRPr="00E87AA3">
            <w:rPr>
              <w:lang w:val="en-GB"/>
            </w:rPr>
            <w:t xml:space="preserve"> [3]</w:t>
          </w:r>
          <w:r w:rsidR="00976B4B" w:rsidRPr="00E87AA3">
            <w:rPr>
              <w:lang w:val="en-GB"/>
            </w:rPr>
            <w:fldChar w:fldCharType="end"/>
          </w:r>
        </w:sdtContent>
      </w:sdt>
      <w:r w:rsidR="00976B4B" w:rsidRPr="00E87AA3">
        <w:rPr>
          <w:lang w:val="en-GB"/>
        </w:rPr>
        <w:t xml:space="preserve"> states 22.5·10</w:t>
      </w:r>
      <w:r w:rsidR="00976B4B" w:rsidRPr="00E87AA3">
        <w:rPr>
          <w:vertAlign w:val="superscript"/>
          <w:lang w:val="en-GB"/>
        </w:rPr>
        <w:t>-3</w:t>
      </w:r>
      <w:r w:rsidR="00976B4B" w:rsidRPr="00E87AA3">
        <w:rPr>
          <w:lang w:val="en-GB"/>
        </w:rPr>
        <w:t xml:space="preserve"> for the resolution of 100 nodes per contact half width. </w:t>
      </w:r>
      <w:r w:rsidR="00996DD1" w:rsidRPr="00E87AA3">
        <w:rPr>
          <w:lang w:val="en-GB"/>
        </w:rPr>
        <w:t>This agreement is very good.</w:t>
      </w:r>
    </w:p>
    <w:p w:rsidR="00132FC1" w:rsidRPr="00E87AA3" w:rsidRDefault="00132FC1" w:rsidP="003C2AC6">
      <w:pPr>
        <w:pStyle w:val="Caption"/>
        <w:keepNext/>
        <w:spacing w:line="276" w:lineRule="auto"/>
        <w:jc w:val="both"/>
        <w:rPr>
          <w:lang w:val="en-GB"/>
        </w:rPr>
      </w:pPr>
      <w:bookmarkStart w:id="3" w:name="_Ref31187965"/>
      <w:r w:rsidRPr="00E87AA3">
        <w:rPr>
          <w:lang w:val="en-GB"/>
        </w:rPr>
        <w:t xml:space="preserve">Table </w:t>
      </w:r>
      <w:r w:rsidRPr="00E87AA3">
        <w:rPr>
          <w:lang w:val="en-GB"/>
        </w:rPr>
        <w:fldChar w:fldCharType="begin"/>
      </w:r>
      <w:r w:rsidRPr="00E87AA3">
        <w:rPr>
          <w:lang w:val="en-GB"/>
        </w:rPr>
        <w:instrText xml:space="preserve"> SEQ Table \* ARABIC </w:instrText>
      </w:r>
      <w:r w:rsidRPr="00E87AA3">
        <w:rPr>
          <w:lang w:val="en-GB"/>
        </w:rPr>
        <w:fldChar w:fldCharType="separate"/>
      </w:r>
      <w:r w:rsidR="00957D09" w:rsidRPr="00E87AA3">
        <w:rPr>
          <w:noProof/>
          <w:lang w:val="en-GB"/>
        </w:rPr>
        <w:t>2</w:t>
      </w:r>
      <w:r w:rsidRPr="00E87AA3">
        <w:rPr>
          <w:lang w:val="en-GB"/>
        </w:rPr>
        <w:fldChar w:fldCharType="end"/>
      </w:r>
      <w:bookmarkEnd w:id="3"/>
      <w:r w:rsidRPr="00E87AA3">
        <w:rPr>
          <w:lang w:val="en-GB"/>
        </w:rPr>
        <w:t>. Input data for validation of film thickness of a ball on disk setup</w:t>
      </w:r>
    </w:p>
    <w:tbl>
      <w:tblPr>
        <w:tblW w:w="9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99"/>
        <w:gridCol w:w="1382"/>
        <w:gridCol w:w="1363"/>
        <w:gridCol w:w="1211"/>
        <w:gridCol w:w="1465"/>
        <w:gridCol w:w="921"/>
        <w:gridCol w:w="792"/>
        <w:gridCol w:w="799"/>
      </w:tblGrid>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meth</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Tmeth</w:t>
            </w:r>
            <w:proofErr w:type="spellEnd"/>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Geom</w:t>
            </w:r>
            <w:proofErr w:type="spellEnd"/>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Aspchape</w:t>
            </w:r>
            <w:proofErr w:type="spellEnd"/>
          </w:p>
        </w:tc>
        <w:tc>
          <w:tcPr>
            <w:tcW w:w="2386" w:type="dxa"/>
            <w:gridSpan w:val="2"/>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Contact </w:t>
            </w:r>
            <w:proofErr w:type="spellStart"/>
            <w:r w:rsidRPr="00E87AA3">
              <w:rPr>
                <w:rFonts w:ascii="Calibri" w:eastAsia="Times New Roman" w:hAnsi="Calibri" w:cs="Times New Roman"/>
                <w:b/>
                <w:color w:val="000000"/>
                <w:sz w:val="16"/>
                <w:szCs w:val="16"/>
                <w:lang w:val="en-GB" w:eastAsia="sv-SE"/>
              </w:rPr>
              <w:t>alg</w:t>
            </w:r>
            <w:proofErr w:type="spellEnd"/>
          </w:p>
        </w:tc>
        <w:tc>
          <w:tcPr>
            <w:tcW w:w="79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4</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92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79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35</w:t>
            </w:r>
          </w:p>
        </w:tc>
        <w:tc>
          <w:tcPr>
            <w:tcW w:w="7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138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NX,</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NY,</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X0,</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XE,</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F Grid</w:t>
            </w:r>
          </w:p>
        </w:tc>
        <w:tc>
          <w:tcPr>
            <w:tcW w:w="92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DZ_method</w:t>
            </w:r>
            <w:proofErr w:type="spellEnd"/>
          </w:p>
        </w:tc>
        <w:tc>
          <w:tcPr>
            <w:tcW w:w="1591" w:type="dxa"/>
            <w:gridSpan w:val="2"/>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Dw_meth</w:t>
            </w:r>
            <w:proofErr w:type="spellEnd"/>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400</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400</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-2.5</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1.5</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w:t>
            </w:r>
          </w:p>
        </w:tc>
        <w:tc>
          <w:tcPr>
            <w:tcW w:w="92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79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7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RX,</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W0*(E5 if Cylinder)</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Ua</w:t>
            </w:r>
            <w:proofErr w:type="spellEnd"/>
            <w:r w:rsidRPr="00E87AA3">
              <w:rPr>
                <w:rFonts w:ascii="Calibri" w:eastAsia="Times New Roman" w:hAnsi="Calibri" w:cs="Times New Roman"/>
                <w:b/>
                <w:color w:val="000000"/>
                <w:sz w:val="16"/>
                <w:szCs w:val="16"/>
                <w:lang w:val="en-GB" w:eastAsia="sv-SE"/>
              </w:rPr>
              <w:t>,</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Ub</w:t>
            </w:r>
            <w:proofErr w:type="spellEnd"/>
            <w:r w:rsidRPr="00E87AA3">
              <w:rPr>
                <w:rFonts w:ascii="Calibri" w:eastAsia="Times New Roman" w:hAnsi="Calibri" w:cs="Times New Roman"/>
                <w:b/>
                <w:color w:val="000000"/>
                <w:sz w:val="16"/>
                <w:szCs w:val="16"/>
                <w:lang w:val="en-GB" w:eastAsia="sv-SE"/>
              </w:rPr>
              <w:t>,</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lub_param</w:t>
            </w:r>
            <w:proofErr w:type="spellEnd"/>
          </w:p>
        </w:tc>
        <w:tc>
          <w:tcPr>
            <w:tcW w:w="92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Shear_thin</w:t>
            </w:r>
            <w:proofErr w:type="spellEnd"/>
          </w:p>
        </w:tc>
        <w:tc>
          <w:tcPr>
            <w:tcW w:w="79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temp</w:t>
            </w:r>
          </w:p>
        </w:tc>
        <w:tc>
          <w:tcPr>
            <w:tcW w:w="7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solid_mat</w:t>
            </w:r>
            <w:proofErr w:type="spellEnd"/>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0.00635</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19.8</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0.21</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0.21</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3</w:t>
            </w:r>
          </w:p>
        </w:tc>
        <w:tc>
          <w:tcPr>
            <w:tcW w:w="92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79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7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138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B/</w:t>
            </w:r>
            <w:proofErr w:type="spellStart"/>
            <w:r w:rsidRPr="00E87AA3">
              <w:rPr>
                <w:rFonts w:ascii="Calibri" w:eastAsia="Times New Roman" w:hAnsi="Calibri" w:cs="Times New Roman"/>
                <w:b/>
                <w:color w:val="000000"/>
                <w:sz w:val="16"/>
                <w:szCs w:val="16"/>
                <w:lang w:val="en-GB" w:eastAsia="sv-SE"/>
              </w:rPr>
              <w:t>B_ref</w:t>
            </w:r>
            <w:proofErr w:type="spellEnd"/>
            <w:r w:rsidRPr="00E87AA3">
              <w:rPr>
                <w:rFonts w:ascii="Calibri" w:eastAsia="Times New Roman" w:hAnsi="Calibri" w:cs="Times New Roman"/>
                <w:b/>
                <w:color w:val="000000"/>
                <w:sz w:val="16"/>
                <w:szCs w:val="16"/>
                <w:lang w:val="en-GB" w:eastAsia="sv-SE"/>
              </w:rPr>
              <w:t>/</w:t>
            </w:r>
            <w:proofErr w:type="spellStart"/>
            <w:r w:rsidRPr="00E87AA3">
              <w:rPr>
                <w:rFonts w:ascii="Calibri" w:eastAsia="Times New Roman" w:hAnsi="Calibri" w:cs="Times New Roman"/>
                <w:b/>
                <w:color w:val="000000"/>
                <w:sz w:val="16"/>
                <w:szCs w:val="16"/>
                <w:lang w:val="en-GB" w:eastAsia="sv-SE"/>
              </w:rPr>
              <w:t>PH_new</w:t>
            </w:r>
            <w:proofErr w:type="spellEnd"/>
            <w:r w:rsidRPr="00E87AA3">
              <w:rPr>
                <w:rFonts w:ascii="Calibri" w:eastAsia="Times New Roman" w:hAnsi="Calibri" w:cs="Times New Roman"/>
                <w:b/>
                <w:color w:val="000000"/>
                <w:sz w:val="16"/>
                <w:szCs w:val="16"/>
                <w:lang w:val="en-GB" w:eastAsia="sv-SE"/>
              </w:rPr>
              <w:t>*1e9</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by/-/-</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Ph</w:t>
            </w:r>
            <w:proofErr w:type="spellEnd"/>
            <w:r w:rsidRPr="00E87AA3">
              <w:rPr>
                <w:rFonts w:ascii="Calibri" w:eastAsia="Times New Roman" w:hAnsi="Calibri" w:cs="Times New Roman"/>
                <w:b/>
                <w:color w:val="000000"/>
                <w:sz w:val="16"/>
                <w:szCs w:val="16"/>
                <w:lang w:val="en-GB" w:eastAsia="sv-SE"/>
              </w:rPr>
              <w:t>*1e9/=/=</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Ry</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0.0068</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10.775</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7</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7</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Asph_real</w:t>
            </w:r>
            <w:proofErr w:type="spellEnd"/>
            <w:r w:rsidRPr="00E87AA3">
              <w:rPr>
                <w:rFonts w:ascii="Calibri" w:eastAsia="Times New Roman" w:hAnsi="Calibri" w:cs="Times New Roman"/>
                <w:b/>
                <w:color w:val="000000"/>
                <w:sz w:val="16"/>
                <w:szCs w:val="16"/>
                <w:lang w:val="en-GB" w:eastAsia="sv-SE"/>
              </w:rPr>
              <w:t xml:space="preserve"> [um]</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aspw_real</w:t>
            </w:r>
            <w:proofErr w:type="spellEnd"/>
            <w:r w:rsidRPr="00E87AA3">
              <w:rPr>
                <w:rFonts w:ascii="Calibri" w:eastAsia="Times New Roman" w:hAnsi="Calibri" w:cs="Times New Roman"/>
                <w:b/>
                <w:color w:val="000000"/>
                <w:sz w:val="16"/>
                <w:szCs w:val="16"/>
                <w:lang w:val="en-GB" w:eastAsia="sv-SE"/>
              </w:rPr>
              <w:t xml:space="preserve"> [um]</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Asph_real2 [um]</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aspw_real2 [um]</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Asp_ratio</w:t>
            </w:r>
            <w:proofErr w:type="spellEnd"/>
            <w:r w:rsidRPr="00E87AA3">
              <w:rPr>
                <w:rFonts w:ascii="Calibri" w:eastAsia="Times New Roman" w:hAnsi="Calibri" w:cs="Times New Roman"/>
                <w:b/>
                <w:color w:val="000000"/>
                <w:sz w:val="16"/>
                <w:szCs w:val="16"/>
                <w:lang w:val="en-GB" w:eastAsia="sv-SE"/>
              </w:rPr>
              <w:t xml:space="preserve"> W_X/W_Y</w:t>
            </w:r>
          </w:p>
        </w:tc>
        <w:tc>
          <w:tcPr>
            <w:tcW w:w="1713" w:type="dxa"/>
            <w:gridSpan w:val="2"/>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Hminimum</w:t>
            </w:r>
            <w:proofErr w:type="spellEnd"/>
            <w:r w:rsidRPr="00E87AA3">
              <w:rPr>
                <w:rFonts w:ascii="Calibri" w:eastAsia="Times New Roman" w:hAnsi="Calibri" w:cs="Times New Roman"/>
                <w:b/>
                <w:color w:val="000000"/>
                <w:sz w:val="16"/>
                <w:szCs w:val="16"/>
                <w:lang w:val="en-GB" w:eastAsia="sv-SE"/>
              </w:rPr>
              <w:t>*1E-6 [-]</w:t>
            </w:r>
          </w:p>
        </w:tc>
        <w:tc>
          <w:tcPr>
            <w:tcW w:w="7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0.2</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128.9</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0.2</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129</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92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5</w:t>
            </w:r>
          </w:p>
        </w:tc>
        <w:tc>
          <w:tcPr>
            <w:tcW w:w="79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Elast1 [</w:t>
            </w:r>
            <w:proofErr w:type="spellStart"/>
            <w:r w:rsidRPr="00E87AA3">
              <w:rPr>
                <w:rFonts w:ascii="Calibri" w:eastAsia="Times New Roman" w:hAnsi="Calibri" w:cs="Times New Roman"/>
                <w:b/>
                <w:color w:val="000000"/>
                <w:sz w:val="16"/>
                <w:szCs w:val="16"/>
                <w:lang w:val="en-GB" w:eastAsia="sv-SE"/>
              </w:rPr>
              <w:t>GPa</w:t>
            </w:r>
            <w:proofErr w:type="spellEnd"/>
            <w:r w:rsidRPr="00E87AA3">
              <w:rPr>
                <w:rFonts w:ascii="Calibri" w:eastAsia="Times New Roman" w:hAnsi="Calibri" w:cs="Times New Roman"/>
                <w:b/>
                <w:color w:val="000000"/>
                <w:sz w:val="16"/>
                <w:szCs w:val="16"/>
                <w:lang w:val="en-GB" w:eastAsia="sv-SE"/>
              </w:rPr>
              <w:t>]</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Elast2 [</w:t>
            </w:r>
            <w:proofErr w:type="spellStart"/>
            <w:r w:rsidRPr="00E87AA3">
              <w:rPr>
                <w:rFonts w:ascii="Calibri" w:eastAsia="Times New Roman" w:hAnsi="Calibri" w:cs="Times New Roman"/>
                <w:b/>
                <w:color w:val="000000"/>
                <w:sz w:val="16"/>
                <w:szCs w:val="16"/>
                <w:lang w:val="en-GB" w:eastAsia="sv-SE"/>
              </w:rPr>
              <w:t>GPa</w:t>
            </w:r>
            <w:proofErr w:type="spellEnd"/>
            <w:r w:rsidRPr="00E87AA3">
              <w:rPr>
                <w:rFonts w:ascii="Calibri" w:eastAsia="Times New Roman" w:hAnsi="Calibri" w:cs="Times New Roman"/>
                <w:b/>
                <w:color w:val="000000"/>
                <w:sz w:val="16"/>
                <w:szCs w:val="16"/>
                <w:lang w:val="en-GB" w:eastAsia="sv-SE"/>
              </w:rPr>
              <w:t>]</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EE [</w:t>
            </w:r>
            <w:proofErr w:type="spellStart"/>
            <w:r w:rsidRPr="00E87AA3">
              <w:rPr>
                <w:rFonts w:ascii="Calibri" w:eastAsia="Times New Roman" w:hAnsi="Calibri" w:cs="Times New Roman"/>
                <w:b/>
                <w:color w:val="000000"/>
                <w:sz w:val="16"/>
                <w:szCs w:val="16"/>
                <w:lang w:val="en-GB" w:eastAsia="sv-SE"/>
              </w:rPr>
              <w:t>GPa</w:t>
            </w:r>
            <w:proofErr w:type="spellEnd"/>
            <w:r w:rsidRPr="00E87AA3">
              <w:rPr>
                <w:rFonts w:ascii="Calibri" w:eastAsia="Times New Roman" w:hAnsi="Calibri" w:cs="Times New Roman"/>
                <w:b/>
                <w:color w:val="000000"/>
                <w:sz w:val="16"/>
                <w:szCs w:val="16"/>
                <w:lang w:val="en-GB" w:eastAsia="sv-SE"/>
              </w:rPr>
              <w:t>]</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1465"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206</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206</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227.3</w:t>
            </w:r>
          </w:p>
        </w:tc>
        <w:tc>
          <w:tcPr>
            <w:tcW w:w="3597" w:type="dxa"/>
            <w:gridSpan w:val="3"/>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&lt;- If zero, read E1 and E2</w:t>
            </w:r>
          </w:p>
        </w:tc>
        <w:tc>
          <w:tcPr>
            <w:tcW w:w="79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MK_stat</w:t>
            </w:r>
            <w:proofErr w:type="spellEnd"/>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MK_time</w:t>
            </w:r>
            <w:proofErr w:type="spellEnd"/>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ER_stat</w:t>
            </w:r>
            <w:proofErr w:type="spellEnd"/>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ER_time</w:t>
            </w:r>
            <w:proofErr w:type="spellEnd"/>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KK</w:t>
            </w:r>
          </w:p>
        </w:tc>
        <w:tc>
          <w:tcPr>
            <w:tcW w:w="92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KK_time</w:t>
            </w:r>
            <w:proofErr w:type="spellEnd"/>
          </w:p>
        </w:tc>
        <w:tc>
          <w:tcPr>
            <w:tcW w:w="79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Dw_meth</w:t>
            </w:r>
            <w:proofErr w:type="spellEnd"/>
          </w:p>
        </w:tc>
        <w:tc>
          <w:tcPr>
            <w:tcW w:w="7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400</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200</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0.05</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0.05</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5</w:t>
            </w:r>
          </w:p>
        </w:tc>
        <w:tc>
          <w:tcPr>
            <w:tcW w:w="92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5</w:t>
            </w:r>
          </w:p>
        </w:tc>
        <w:tc>
          <w:tcPr>
            <w:tcW w:w="79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7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C_meth</w:t>
            </w:r>
            <w:proofErr w:type="spellEnd"/>
          </w:p>
        </w:tc>
        <w:tc>
          <w:tcPr>
            <w:tcW w:w="1382" w:type="dxa"/>
            <w:shd w:val="clear" w:color="auto" w:fill="auto"/>
            <w:noWrap/>
            <w:vAlign w:val="bottom"/>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C_loc</w:t>
            </w:r>
            <w:proofErr w:type="spellEnd"/>
          </w:p>
        </w:tc>
        <w:tc>
          <w:tcPr>
            <w:tcW w:w="1363" w:type="dxa"/>
            <w:shd w:val="clear" w:color="auto" w:fill="auto"/>
            <w:noWrap/>
            <w:vAlign w:val="bottom"/>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C_glob</w:t>
            </w:r>
            <w:proofErr w:type="spellEnd"/>
          </w:p>
        </w:tc>
        <w:tc>
          <w:tcPr>
            <w:tcW w:w="1211" w:type="dxa"/>
            <w:shd w:val="clear" w:color="auto" w:fill="auto"/>
            <w:noWrap/>
            <w:vAlign w:val="bottom"/>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C_min</w:t>
            </w:r>
            <w:proofErr w:type="spellEnd"/>
          </w:p>
        </w:tc>
        <w:tc>
          <w:tcPr>
            <w:tcW w:w="1465" w:type="dxa"/>
            <w:shd w:val="clear" w:color="auto" w:fill="auto"/>
            <w:noWrap/>
            <w:vAlign w:val="bottom"/>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C_max</w:t>
            </w:r>
            <w:proofErr w:type="spellEnd"/>
          </w:p>
        </w:tc>
        <w:tc>
          <w:tcPr>
            <w:tcW w:w="921" w:type="dxa"/>
            <w:shd w:val="clear" w:color="auto" w:fill="auto"/>
            <w:noWrap/>
            <w:vAlign w:val="bottom"/>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8</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0.1</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0.05</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0.05</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0.5</w:t>
            </w:r>
          </w:p>
        </w:tc>
        <w:tc>
          <w:tcPr>
            <w:tcW w:w="92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H00,</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HM0f</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121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-0.98</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0.5</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130</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Temp=Ta </w:t>
            </w:r>
            <w:proofErr w:type="spellStart"/>
            <w:r w:rsidRPr="00E87AA3">
              <w:rPr>
                <w:rFonts w:ascii="Calibri" w:eastAsia="Times New Roman" w:hAnsi="Calibri" w:cs="Times New Roman"/>
                <w:b/>
                <w:color w:val="000000"/>
                <w:sz w:val="16"/>
                <w:szCs w:val="16"/>
                <w:lang w:val="en-GB" w:eastAsia="sv-SE"/>
              </w:rPr>
              <w:t>degC</w:t>
            </w:r>
            <w:proofErr w:type="spellEnd"/>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Z</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EDA0</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Pref</w:t>
            </w:r>
            <w:proofErr w:type="spellEnd"/>
            <w:r w:rsidRPr="00E87AA3">
              <w:rPr>
                <w:rFonts w:ascii="Calibri" w:eastAsia="Times New Roman" w:hAnsi="Calibri" w:cs="Times New Roman"/>
                <w:b/>
                <w:color w:val="000000"/>
                <w:sz w:val="16"/>
                <w:szCs w:val="16"/>
                <w:lang w:val="en-GB" w:eastAsia="sv-SE"/>
              </w:rPr>
              <w:t xml:space="preserve"> *1e8</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alpha*1E-8</w:t>
            </w:r>
          </w:p>
        </w:tc>
        <w:tc>
          <w:tcPr>
            <w:tcW w:w="92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RA1*1E-9</w:t>
            </w:r>
          </w:p>
        </w:tc>
        <w:tc>
          <w:tcPr>
            <w:tcW w:w="79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RA2*1E-9</w:t>
            </w:r>
          </w:p>
        </w:tc>
        <w:tc>
          <w:tcPr>
            <w:tcW w:w="7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90</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0.68</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0.0096</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1.98</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1.763</w:t>
            </w:r>
          </w:p>
        </w:tc>
        <w:tc>
          <w:tcPr>
            <w:tcW w:w="92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0.69</w:t>
            </w:r>
          </w:p>
        </w:tc>
        <w:tc>
          <w:tcPr>
            <w:tcW w:w="79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2.55</w:t>
            </w:r>
          </w:p>
        </w:tc>
        <w:tc>
          <w:tcPr>
            <w:tcW w:w="7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kH</w:t>
            </w:r>
            <w:proofErr w:type="spellEnd"/>
            <w:r w:rsidRPr="00E87AA3">
              <w:rPr>
                <w:rFonts w:ascii="Calibri" w:eastAsia="Times New Roman" w:hAnsi="Calibri" w:cs="Times New Roman"/>
                <w:b/>
                <w:color w:val="000000"/>
                <w:sz w:val="16"/>
                <w:szCs w:val="16"/>
                <w:lang w:val="en-GB" w:eastAsia="sv-SE"/>
              </w:rPr>
              <w:t>*1E-6</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xH</w:t>
            </w:r>
            <w:proofErr w:type="spellEnd"/>
            <w:r w:rsidRPr="00E87AA3">
              <w:rPr>
                <w:rFonts w:ascii="Calibri" w:eastAsia="Times New Roman" w:hAnsi="Calibri" w:cs="Times New Roman"/>
                <w:b/>
                <w:color w:val="000000"/>
                <w:sz w:val="16"/>
                <w:szCs w:val="16"/>
                <w:lang w:val="en-GB" w:eastAsia="sv-SE"/>
              </w:rPr>
              <w:t>*1E-9</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lH</w:t>
            </w:r>
            <w:proofErr w:type="spellEnd"/>
            <w:r w:rsidRPr="00E87AA3">
              <w:rPr>
                <w:rFonts w:ascii="Calibri" w:eastAsia="Times New Roman" w:hAnsi="Calibri" w:cs="Times New Roman"/>
                <w:b/>
                <w:color w:val="000000"/>
                <w:sz w:val="16"/>
                <w:szCs w:val="16"/>
                <w:lang w:val="en-GB" w:eastAsia="sv-SE"/>
              </w:rPr>
              <w:t>*1E-9</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gH</w:t>
            </w:r>
            <w:proofErr w:type="spellEnd"/>
            <w:r w:rsidRPr="00E87AA3">
              <w:rPr>
                <w:rFonts w:ascii="Calibri" w:eastAsia="Times New Roman" w:hAnsi="Calibri" w:cs="Times New Roman"/>
                <w:b/>
                <w:color w:val="000000"/>
                <w:sz w:val="16"/>
                <w:szCs w:val="16"/>
                <w:lang w:val="en-GB" w:eastAsia="sv-SE"/>
              </w:rPr>
              <w:t>*1E-9</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63.15</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5.1</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1.68</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2.266</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EpsT0</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S0</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RL_G0</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Dz</w:t>
            </w:r>
            <w:proofErr w:type="spellEnd"/>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Cz</w:t>
            </w:r>
            <w:proofErr w:type="spellEnd"/>
          </w:p>
        </w:tc>
        <w:tc>
          <w:tcPr>
            <w:tcW w:w="92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0.00068</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1.25</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4.57</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0.5</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-0.071</w:t>
            </w:r>
          </w:p>
        </w:tc>
        <w:tc>
          <w:tcPr>
            <w:tcW w:w="92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Tg0,</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YA1,</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YA2,</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YB1,</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YB2on</w:t>
            </w:r>
          </w:p>
        </w:tc>
        <w:tc>
          <w:tcPr>
            <w:tcW w:w="92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10</w:t>
            </w:r>
          </w:p>
        </w:tc>
        <w:tc>
          <w:tcPr>
            <w:tcW w:w="92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0.075</w:t>
            </w:r>
          </w:p>
        </w:tc>
        <w:tc>
          <w:tcPr>
            <w:tcW w:w="79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5</w:t>
            </w:r>
          </w:p>
        </w:tc>
        <w:tc>
          <w:tcPr>
            <w:tcW w:w="7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YC1,</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YC2,</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Yedag</w:t>
            </w:r>
            <w:proofErr w:type="spellEnd"/>
            <w:r w:rsidRPr="00E87AA3">
              <w:rPr>
                <w:rFonts w:ascii="Calibri" w:eastAsia="Times New Roman" w:hAnsi="Calibri" w:cs="Times New Roman"/>
                <w:b/>
                <w:color w:val="000000"/>
                <w:sz w:val="16"/>
                <w:szCs w:val="16"/>
                <w:lang w:val="en-GB" w:eastAsia="sv-SE"/>
              </w:rPr>
              <w:t>,</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Yalfag</w:t>
            </w:r>
            <w:proofErr w:type="spellEnd"/>
            <w:r w:rsidRPr="00E87AA3">
              <w:rPr>
                <w:rFonts w:ascii="Calibri" w:eastAsia="Times New Roman" w:hAnsi="Calibri" w:cs="Times New Roman"/>
                <w:b/>
                <w:color w:val="000000"/>
                <w:sz w:val="16"/>
                <w:szCs w:val="16"/>
                <w:lang w:val="en-GB" w:eastAsia="sv-SE"/>
              </w:rPr>
              <w:t>,</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16.01</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20.69</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3.814697</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tauc_real</w:t>
            </w:r>
            <w:proofErr w:type="spellEnd"/>
            <w:r w:rsidRPr="00E87AA3">
              <w:rPr>
                <w:rFonts w:ascii="Calibri" w:eastAsia="Times New Roman" w:hAnsi="Calibri" w:cs="Times New Roman"/>
                <w:b/>
                <w:color w:val="000000"/>
                <w:sz w:val="16"/>
                <w:szCs w:val="16"/>
                <w:lang w:val="en-GB" w:eastAsia="sv-SE"/>
              </w:rPr>
              <w:t>,</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tauS</w:t>
            </w:r>
            <w:proofErr w:type="spellEnd"/>
            <w:r w:rsidRPr="00E87AA3">
              <w:rPr>
                <w:rFonts w:ascii="Calibri" w:eastAsia="Times New Roman" w:hAnsi="Calibri" w:cs="Times New Roman"/>
                <w:b/>
                <w:color w:val="000000"/>
                <w:sz w:val="16"/>
                <w:szCs w:val="16"/>
                <w:lang w:val="en-GB" w:eastAsia="sv-SE"/>
              </w:rPr>
              <w:t>,</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taua2,</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xilim</w:t>
            </w:r>
            <w:proofErr w:type="spellEnd"/>
            <w:r w:rsidRPr="00E87AA3">
              <w:rPr>
                <w:rFonts w:ascii="Calibri" w:eastAsia="Times New Roman" w:hAnsi="Calibri" w:cs="Times New Roman"/>
                <w:b/>
                <w:color w:val="000000"/>
                <w:sz w:val="16"/>
                <w:szCs w:val="16"/>
                <w:lang w:val="en-GB" w:eastAsia="sv-SE"/>
              </w:rPr>
              <w:t xml:space="preserve"> </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xi_param</w:t>
            </w:r>
            <w:proofErr w:type="spellEnd"/>
          </w:p>
        </w:tc>
        <w:tc>
          <w:tcPr>
            <w:tcW w:w="92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25</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0.4</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0.8</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92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L_n</w:t>
            </w:r>
            <w:proofErr w:type="spellEnd"/>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L_G*1e4</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L_h_limit</w:t>
            </w:r>
            <w:proofErr w:type="spellEnd"/>
            <w:r w:rsidRPr="00E87AA3">
              <w:rPr>
                <w:rFonts w:ascii="Calibri" w:eastAsia="Times New Roman" w:hAnsi="Calibri" w:cs="Times New Roman"/>
                <w:b/>
                <w:color w:val="000000"/>
                <w:sz w:val="16"/>
                <w:szCs w:val="16"/>
                <w:lang w:val="en-GB" w:eastAsia="sv-SE"/>
              </w:rPr>
              <w:t>*1e-9 [m]</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L_iter</w:t>
            </w:r>
            <w:proofErr w:type="spellEnd"/>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L_stab</w:t>
            </w:r>
            <w:proofErr w:type="spellEnd"/>
          </w:p>
        </w:tc>
        <w:tc>
          <w:tcPr>
            <w:tcW w:w="92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shear max</w:t>
            </w:r>
          </w:p>
        </w:tc>
        <w:tc>
          <w:tcPr>
            <w:tcW w:w="79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shear min</w:t>
            </w:r>
          </w:p>
        </w:tc>
        <w:tc>
          <w:tcPr>
            <w:tcW w:w="7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temp max</w:t>
            </w: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0.74</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3.1</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20</w:t>
            </w:r>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92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collect_full_data</w:t>
            </w:r>
            <w:proofErr w:type="spellEnd"/>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single_step_only</w:t>
            </w:r>
            <w:proofErr w:type="spellEnd"/>
          </w:p>
        </w:tc>
        <w:tc>
          <w:tcPr>
            <w:tcW w:w="2574" w:type="dxa"/>
            <w:gridSpan w:val="2"/>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selected_step</w:t>
            </w:r>
            <w:proofErr w:type="spellEnd"/>
          </w:p>
        </w:tc>
        <w:tc>
          <w:tcPr>
            <w:tcW w:w="1465"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.false.</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.false.</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423</w:t>
            </w:r>
          </w:p>
        </w:tc>
        <w:tc>
          <w:tcPr>
            <w:tcW w:w="1211"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1465"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use_multiple_cores</w:t>
            </w:r>
            <w:proofErr w:type="spellEnd"/>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cores</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121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r w:rsidR="00132FC1" w:rsidRPr="00E87AA3" w:rsidTr="00132FC1">
        <w:trPr>
          <w:trHeight w:val="288"/>
        </w:trPr>
        <w:tc>
          <w:tcPr>
            <w:tcW w:w="1599"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.true.</w:t>
            </w:r>
          </w:p>
        </w:tc>
        <w:tc>
          <w:tcPr>
            <w:tcW w:w="1382"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8</w:t>
            </w:r>
          </w:p>
        </w:tc>
        <w:tc>
          <w:tcPr>
            <w:tcW w:w="1363" w:type="dxa"/>
            <w:shd w:val="clear" w:color="auto" w:fill="auto"/>
            <w:noWrap/>
            <w:vAlign w:val="bottom"/>
            <w:hideMark/>
          </w:tcPr>
          <w:p w:rsidR="00132FC1" w:rsidRPr="00E87AA3" w:rsidRDefault="00132FC1" w:rsidP="003C2AC6">
            <w:pPr>
              <w:spacing w:line="276" w:lineRule="auto"/>
              <w:jc w:val="both"/>
              <w:rPr>
                <w:rFonts w:ascii="Calibri" w:eastAsia="Times New Roman" w:hAnsi="Calibri" w:cs="Times New Roman"/>
                <w:color w:val="000000"/>
                <w:sz w:val="16"/>
                <w:szCs w:val="16"/>
                <w:lang w:val="en-GB" w:eastAsia="sv-SE"/>
              </w:rPr>
            </w:pPr>
          </w:p>
        </w:tc>
        <w:tc>
          <w:tcPr>
            <w:tcW w:w="121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132FC1" w:rsidRPr="00E87AA3" w:rsidRDefault="00132FC1" w:rsidP="003C2AC6">
            <w:pPr>
              <w:spacing w:line="276" w:lineRule="auto"/>
              <w:jc w:val="both"/>
              <w:rPr>
                <w:rFonts w:ascii="Times New Roman" w:eastAsia="Times New Roman" w:hAnsi="Times New Roman" w:cs="Times New Roman"/>
                <w:sz w:val="16"/>
                <w:szCs w:val="16"/>
                <w:lang w:val="en-GB" w:eastAsia="sv-SE"/>
              </w:rPr>
            </w:pPr>
          </w:p>
        </w:tc>
      </w:tr>
    </w:tbl>
    <w:p w:rsidR="008446D3" w:rsidRDefault="008446D3" w:rsidP="003C2AC6">
      <w:pPr>
        <w:pStyle w:val="BodyText"/>
        <w:spacing w:line="276" w:lineRule="auto"/>
        <w:jc w:val="both"/>
        <w:rPr>
          <w:lang w:val="en-GB"/>
        </w:rPr>
      </w:pPr>
    </w:p>
    <w:p w:rsidR="008446D3" w:rsidRDefault="008446D3">
      <w:pPr>
        <w:rPr>
          <w:lang w:val="en-GB"/>
        </w:rPr>
      </w:pPr>
      <w:r>
        <w:rPr>
          <w:lang w:val="en-GB"/>
        </w:rPr>
        <w:br w:type="page"/>
      </w:r>
    </w:p>
    <w:p w:rsidR="00976B4B" w:rsidRPr="00E87AA3" w:rsidRDefault="00957D09" w:rsidP="003C2AC6">
      <w:pPr>
        <w:pStyle w:val="KTHnRubrik2"/>
        <w:spacing w:line="276" w:lineRule="auto"/>
        <w:jc w:val="both"/>
        <w:rPr>
          <w:lang w:val="en-GB"/>
        </w:rPr>
      </w:pPr>
      <w:r w:rsidRPr="00E87AA3">
        <w:rPr>
          <w:lang w:val="en-GB"/>
        </w:rPr>
        <w:lastRenderedPageBreak/>
        <w:t>Line</w:t>
      </w:r>
      <w:r w:rsidR="00976B4B" w:rsidRPr="00E87AA3">
        <w:rPr>
          <w:lang w:val="en-GB"/>
        </w:rPr>
        <w:t xml:space="preserve"> ridge on a ball in pure rolling</w:t>
      </w:r>
    </w:p>
    <w:p w:rsidR="00976B4B" w:rsidRPr="00E87AA3" w:rsidRDefault="000E5FDB" w:rsidP="003C2AC6">
      <w:pPr>
        <w:pStyle w:val="BodyText"/>
        <w:spacing w:line="276" w:lineRule="auto"/>
        <w:jc w:val="both"/>
        <w:rPr>
          <w:lang w:val="en-GB"/>
        </w:rPr>
      </w:pPr>
      <w:r w:rsidRPr="00E87AA3">
        <w:rPr>
          <w:lang w:val="en-GB"/>
        </w:rPr>
        <w:t xml:space="preserve">The input data for simulation a line ridge on a ball in pure rolling is presented in </w:t>
      </w:r>
      <w:r w:rsidRPr="00E87AA3">
        <w:rPr>
          <w:lang w:val="en-GB"/>
        </w:rPr>
        <w:fldChar w:fldCharType="begin"/>
      </w:r>
      <w:r w:rsidRPr="00E87AA3">
        <w:rPr>
          <w:lang w:val="en-GB"/>
        </w:rPr>
        <w:instrText xml:space="preserve"> REF _Ref31189111 \h </w:instrText>
      </w:r>
      <w:r w:rsidR="0010434F" w:rsidRPr="00E87AA3">
        <w:rPr>
          <w:lang w:val="en-GB"/>
        </w:rPr>
        <w:instrText xml:space="preserve"> \* MERGEFORMAT </w:instrText>
      </w:r>
      <w:r w:rsidRPr="00E87AA3">
        <w:rPr>
          <w:lang w:val="en-GB"/>
        </w:rPr>
      </w:r>
      <w:r w:rsidRPr="00E87AA3">
        <w:rPr>
          <w:lang w:val="en-GB"/>
        </w:rPr>
        <w:fldChar w:fldCharType="separate"/>
      </w:r>
      <w:r w:rsidRPr="00E87AA3">
        <w:rPr>
          <w:lang w:val="en-GB"/>
        </w:rPr>
        <w:t>Table 3</w:t>
      </w:r>
      <w:r w:rsidRPr="00E87AA3">
        <w:rPr>
          <w:lang w:val="en-GB"/>
        </w:rPr>
        <w:fldChar w:fldCharType="end"/>
      </w:r>
      <w:r w:rsidRPr="00E87AA3">
        <w:rPr>
          <w:lang w:val="en-GB"/>
        </w:rPr>
        <w:t xml:space="preserve">. The results are presented in </w:t>
      </w:r>
      <w:r w:rsidRPr="00E87AA3">
        <w:rPr>
          <w:lang w:val="en-GB"/>
        </w:rPr>
        <w:fldChar w:fldCharType="begin"/>
      </w:r>
      <w:r w:rsidRPr="00E87AA3">
        <w:rPr>
          <w:lang w:val="en-GB"/>
        </w:rPr>
        <w:instrText xml:space="preserve"> REF _Ref31189282 \h </w:instrText>
      </w:r>
      <w:r w:rsidR="0010434F" w:rsidRPr="00E87AA3">
        <w:rPr>
          <w:lang w:val="en-GB"/>
        </w:rPr>
        <w:instrText xml:space="preserve"> \* MERGEFORMAT </w:instrText>
      </w:r>
      <w:r w:rsidRPr="00E87AA3">
        <w:rPr>
          <w:lang w:val="en-GB"/>
        </w:rPr>
      </w:r>
      <w:r w:rsidRPr="00E87AA3">
        <w:rPr>
          <w:lang w:val="en-GB"/>
        </w:rPr>
        <w:fldChar w:fldCharType="separate"/>
      </w:r>
      <w:r w:rsidRPr="00E87AA3">
        <w:rPr>
          <w:lang w:val="en-GB"/>
        </w:rPr>
        <w:t>Fig.  2</w:t>
      </w:r>
      <w:r w:rsidRPr="00E87AA3">
        <w:rPr>
          <w:lang w:val="en-GB"/>
        </w:rPr>
        <w:fldChar w:fldCharType="end"/>
      </w:r>
      <w:r w:rsidRPr="00E87AA3">
        <w:rPr>
          <w:lang w:val="en-GB"/>
        </w:rPr>
        <w:t xml:space="preserve"> which are compared with data from the literature</w:t>
      </w:r>
      <w:r w:rsidR="00006A09" w:rsidRPr="00E87AA3">
        <w:rPr>
          <w:lang w:val="en-GB"/>
        </w:rPr>
        <w:t xml:space="preserve"> </w:t>
      </w:r>
      <w:sdt>
        <w:sdtPr>
          <w:rPr>
            <w:lang w:val="en-GB"/>
          </w:rPr>
          <w:id w:val="1257409360"/>
          <w:citation/>
        </w:sdtPr>
        <w:sdtContent>
          <w:r w:rsidR="00006A09" w:rsidRPr="00E87AA3">
            <w:rPr>
              <w:lang w:val="en-GB"/>
            </w:rPr>
            <w:fldChar w:fldCharType="begin"/>
          </w:r>
          <w:r w:rsidR="00006A09" w:rsidRPr="00E87AA3">
            <w:rPr>
              <w:lang w:val="en-GB"/>
            </w:rPr>
            <w:instrText xml:space="preserve"> CITATION MJA03 \l 1053 </w:instrText>
          </w:r>
          <w:r w:rsidR="00006A09" w:rsidRPr="00E87AA3">
            <w:rPr>
              <w:lang w:val="en-GB"/>
            </w:rPr>
            <w:fldChar w:fldCharType="separate"/>
          </w:r>
          <w:r w:rsidR="00006A09" w:rsidRPr="00E87AA3">
            <w:rPr>
              <w:lang w:val="en-GB"/>
            </w:rPr>
            <w:t xml:space="preserve"> [3]</w:t>
          </w:r>
          <w:r w:rsidR="00006A09" w:rsidRPr="00E87AA3">
            <w:rPr>
              <w:lang w:val="en-GB"/>
            </w:rPr>
            <w:fldChar w:fldCharType="end"/>
          </w:r>
        </w:sdtContent>
      </w:sdt>
      <w:sdt>
        <w:sdtPr>
          <w:rPr>
            <w:lang w:val="en-GB"/>
          </w:rPr>
          <w:id w:val="-441848589"/>
          <w:citation/>
        </w:sdtPr>
        <w:sdtContent>
          <w:r w:rsidRPr="00E87AA3">
            <w:rPr>
              <w:lang w:val="en-GB"/>
            </w:rPr>
            <w:fldChar w:fldCharType="begin"/>
          </w:r>
          <w:r w:rsidRPr="00E87AA3">
            <w:rPr>
              <w:lang w:val="en-GB"/>
            </w:rPr>
            <w:instrText xml:space="preserve"> CITATION CHV94 \l 1053 </w:instrText>
          </w:r>
          <w:r w:rsidRPr="00E87AA3">
            <w:rPr>
              <w:lang w:val="en-GB"/>
            </w:rPr>
            <w:fldChar w:fldCharType="separate"/>
          </w:r>
          <w:r w:rsidRPr="00E87AA3">
            <w:rPr>
              <w:lang w:val="en-GB"/>
            </w:rPr>
            <w:t xml:space="preserve"> [4]</w:t>
          </w:r>
          <w:r w:rsidRPr="00E87AA3">
            <w:rPr>
              <w:lang w:val="en-GB"/>
            </w:rPr>
            <w:fldChar w:fldCharType="end"/>
          </w:r>
        </w:sdtContent>
      </w:sdt>
      <w:r w:rsidRPr="00E87AA3">
        <w:rPr>
          <w:lang w:val="en-GB"/>
        </w:rPr>
        <w:t xml:space="preserve">. </w:t>
      </w:r>
      <w:r w:rsidR="00046F53" w:rsidRPr="00E87AA3">
        <w:rPr>
          <w:lang w:val="en-GB"/>
        </w:rPr>
        <w:t>Since t</w:t>
      </w:r>
      <w:r w:rsidR="00996DD1" w:rsidRPr="00E87AA3">
        <w:rPr>
          <w:lang w:val="en-GB"/>
        </w:rPr>
        <w:t xml:space="preserve">he data </w:t>
      </w:r>
      <w:r w:rsidR="00046F53" w:rsidRPr="00E87AA3">
        <w:rPr>
          <w:lang w:val="en-GB"/>
        </w:rPr>
        <w:t xml:space="preserve">was easier to extract from </w:t>
      </w:r>
      <w:sdt>
        <w:sdtPr>
          <w:rPr>
            <w:lang w:val="en-GB"/>
          </w:rPr>
          <w:id w:val="2094819082"/>
          <w:citation/>
        </w:sdtPr>
        <w:sdtContent>
          <w:r w:rsidR="00996DD1" w:rsidRPr="00E87AA3">
            <w:rPr>
              <w:lang w:val="en-GB"/>
            </w:rPr>
            <w:fldChar w:fldCharType="begin"/>
          </w:r>
          <w:r w:rsidR="00996DD1" w:rsidRPr="00E87AA3">
            <w:rPr>
              <w:lang w:val="en-GB"/>
            </w:rPr>
            <w:instrText xml:space="preserve"> CITATION MJA03 \l 1053 </w:instrText>
          </w:r>
          <w:r w:rsidR="00996DD1" w:rsidRPr="00E87AA3">
            <w:rPr>
              <w:lang w:val="en-GB"/>
            </w:rPr>
            <w:fldChar w:fldCharType="separate"/>
          </w:r>
          <w:r w:rsidR="00996DD1" w:rsidRPr="00E87AA3">
            <w:rPr>
              <w:lang w:val="en-GB"/>
            </w:rPr>
            <w:t>[3]</w:t>
          </w:r>
          <w:r w:rsidR="00996DD1" w:rsidRPr="00E87AA3">
            <w:rPr>
              <w:lang w:val="en-GB"/>
            </w:rPr>
            <w:fldChar w:fldCharType="end"/>
          </w:r>
        </w:sdtContent>
      </w:sdt>
      <w:r w:rsidR="00046F53" w:rsidRPr="00E87AA3">
        <w:rPr>
          <w:lang w:val="en-GB"/>
        </w:rPr>
        <w:t xml:space="preserve"> than from </w:t>
      </w:r>
      <w:sdt>
        <w:sdtPr>
          <w:rPr>
            <w:lang w:val="en-GB"/>
          </w:rPr>
          <w:id w:val="1187244343"/>
          <w:citation/>
        </w:sdtPr>
        <w:sdtContent>
          <w:r w:rsidR="00046F53" w:rsidRPr="00E87AA3">
            <w:rPr>
              <w:lang w:val="en-GB"/>
            </w:rPr>
            <w:fldChar w:fldCharType="begin"/>
          </w:r>
          <w:r w:rsidR="00046F53" w:rsidRPr="00E87AA3">
            <w:rPr>
              <w:lang w:val="en-GB"/>
            </w:rPr>
            <w:instrText xml:space="preserve"> CITATION CHV94 \l 1053 </w:instrText>
          </w:r>
          <w:r w:rsidR="00046F53" w:rsidRPr="00E87AA3">
            <w:rPr>
              <w:lang w:val="en-GB"/>
            </w:rPr>
            <w:fldChar w:fldCharType="separate"/>
          </w:r>
          <w:r w:rsidR="00046F53" w:rsidRPr="00E87AA3">
            <w:rPr>
              <w:lang w:val="en-GB"/>
            </w:rPr>
            <w:t>[4]</w:t>
          </w:r>
          <w:r w:rsidR="00046F53" w:rsidRPr="00E87AA3">
            <w:rPr>
              <w:lang w:val="en-GB"/>
            </w:rPr>
            <w:fldChar w:fldCharType="end"/>
          </w:r>
        </w:sdtContent>
      </w:sdt>
      <w:r w:rsidR="00046F53" w:rsidRPr="00E87AA3">
        <w:rPr>
          <w:lang w:val="en-GB"/>
        </w:rPr>
        <w:t xml:space="preserve"> it was used for the case when the ridge was at </w:t>
      </w:r>
      <w:r w:rsidR="00046F53" w:rsidRPr="00E87AA3">
        <w:rPr>
          <w:i/>
          <w:lang w:val="en-GB"/>
        </w:rPr>
        <w:t>X</w:t>
      </w:r>
      <w:r w:rsidR="00046F53" w:rsidRPr="00E87AA3">
        <w:rPr>
          <w:lang w:val="en-GB"/>
        </w:rPr>
        <w:t xml:space="preserve">=0.0. The agreement is satisfactory for all cases. </w:t>
      </w:r>
    </w:p>
    <w:p w:rsidR="00976B4B" w:rsidRPr="00E87AA3" w:rsidRDefault="00976B4B" w:rsidP="003C2AC6">
      <w:pPr>
        <w:pStyle w:val="Caption"/>
        <w:keepNext/>
        <w:spacing w:line="276" w:lineRule="auto"/>
        <w:jc w:val="both"/>
        <w:rPr>
          <w:lang w:val="en-GB"/>
        </w:rPr>
      </w:pPr>
      <w:bookmarkStart w:id="4" w:name="_Ref31189111"/>
      <w:r w:rsidRPr="00E87AA3">
        <w:rPr>
          <w:lang w:val="en-GB"/>
        </w:rPr>
        <w:t xml:space="preserve">Table </w:t>
      </w:r>
      <w:r w:rsidRPr="00E87AA3">
        <w:rPr>
          <w:lang w:val="en-GB"/>
        </w:rPr>
        <w:fldChar w:fldCharType="begin"/>
      </w:r>
      <w:r w:rsidRPr="00E87AA3">
        <w:rPr>
          <w:lang w:val="en-GB"/>
        </w:rPr>
        <w:instrText xml:space="preserve"> SEQ Table \* ARABIC </w:instrText>
      </w:r>
      <w:r w:rsidRPr="00E87AA3">
        <w:rPr>
          <w:lang w:val="en-GB"/>
        </w:rPr>
        <w:fldChar w:fldCharType="separate"/>
      </w:r>
      <w:r w:rsidR="00957D09" w:rsidRPr="00E87AA3">
        <w:rPr>
          <w:noProof/>
          <w:lang w:val="en-GB"/>
        </w:rPr>
        <w:t>3</w:t>
      </w:r>
      <w:r w:rsidRPr="00E87AA3">
        <w:rPr>
          <w:lang w:val="en-GB"/>
        </w:rPr>
        <w:fldChar w:fldCharType="end"/>
      </w:r>
      <w:bookmarkEnd w:id="4"/>
      <w:r w:rsidRPr="00E87AA3">
        <w:rPr>
          <w:lang w:val="en-GB"/>
        </w:rPr>
        <w:t>. Input parameters for ball on disk setup with a line ridge</w:t>
      </w:r>
    </w:p>
    <w:tbl>
      <w:tblPr>
        <w:tblW w:w="9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99"/>
        <w:gridCol w:w="1398"/>
        <w:gridCol w:w="1378"/>
        <w:gridCol w:w="1224"/>
        <w:gridCol w:w="1482"/>
        <w:gridCol w:w="865"/>
        <w:gridCol w:w="792"/>
        <w:gridCol w:w="799"/>
      </w:tblGrid>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meth</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Tmeth</w:t>
            </w:r>
            <w:proofErr w:type="spellEnd"/>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Geom</w:t>
            </w:r>
            <w:proofErr w:type="spellEnd"/>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Aspchape</w:t>
            </w:r>
            <w:proofErr w:type="spellEnd"/>
          </w:p>
        </w:tc>
        <w:tc>
          <w:tcPr>
            <w:tcW w:w="2347" w:type="dxa"/>
            <w:gridSpan w:val="2"/>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Contact </w:t>
            </w:r>
            <w:proofErr w:type="spellStart"/>
            <w:r w:rsidRPr="00E87AA3">
              <w:rPr>
                <w:rFonts w:ascii="Calibri" w:eastAsia="Times New Roman" w:hAnsi="Calibri" w:cs="Times New Roman"/>
                <w:b/>
                <w:color w:val="000000"/>
                <w:sz w:val="16"/>
                <w:szCs w:val="16"/>
                <w:lang w:val="en-GB" w:eastAsia="sv-SE"/>
              </w:rPr>
              <w:t>alg</w:t>
            </w:r>
            <w:proofErr w:type="spellEnd"/>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4</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8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35</w:t>
            </w:r>
          </w:p>
        </w:tc>
        <w:tc>
          <w:tcPr>
            <w:tcW w:w="7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9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7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24"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NX,</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NY,</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X0,</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XE,</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F Grid</w:t>
            </w:r>
          </w:p>
        </w:tc>
        <w:tc>
          <w:tcPr>
            <w:tcW w:w="8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268</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268</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-2.5</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1.5</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0.5</w:t>
            </w:r>
          </w:p>
        </w:tc>
        <w:tc>
          <w:tcPr>
            <w:tcW w:w="8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9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7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24"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RX,</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W0*(E5 if Cylinder)</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Ua</w:t>
            </w:r>
            <w:proofErr w:type="spellEnd"/>
            <w:r w:rsidRPr="00E87AA3">
              <w:rPr>
                <w:rFonts w:ascii="Calibri" w:eastAsia="Times New Roman" w:hAnsi="Calibri" w:cs="Times New Roman"/>
                <w:b/>
                <w:color w:val="000000"/>
                <w:sz w:val="16"/>
                <w:szCs w:val="16"/>
                <w:lang w:val="en-GB" w:eastAsia="sv-SE"/>
              </w:rPr>
              <w:t>,</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Ub</w:t>
            </w:r>
            <w:proofErr w:type="spellEnd"/>
            <w:r w:rsidRPr="00E87AA3">
              <w:rPr>
                <w:rFonts w:ascii="Calibri" w:eastAsia="Times New Roman" w:hAnsi="Calibri" w:cs="Times New Roman"/>
                <w:b/>
                <w:color w:val="000000"/>
                <w:sz w:val="16"/>
                <w:szCs w:val="16"/>
                <w:lang w:val="en-GB" w:eastAsia="sv-SE"/>
              </w:rPr>
              <w:t>,</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lub_param</w:t>
            </w:r>
            <w:proofErr w:type="spellEnd"/>
          </w:p>
        </w:tc>
        <w:tc>
          <w:tcPr>
            <w:tcW w:w="8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Shear_thin</w:t>
            </w:r>
            <w:proofErr w:type="spellEnd"/>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temp</w:t>
            </w:r>
          </w:p>
        </w:tc>
        <w:tc>
          <w:tcPr>
            <w:tcW w:w="7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solid_mat</w:t>
            </w:r>
            <w:proofErr w:type="spellEnd"/>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0.0127</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38.3509</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0.01075</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0.01075</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8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7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139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7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24"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B/</w:t>
            </w:r>
            <w:proofErr w:type="spellStart"/>
            <w:r w:rsidRPr="00E87AA3">
              <w:rPr>
                <w:rFonts w:ascii="Calibri" w:eastAsia="Times New Roman" w:hAnsi="Calibri" w:cs="Times New Roman"/>
                <w:b/>
                <w:color w:val="000000"/>
                <w:sz w:val="16"/>
                <w:szCs w:val="16"/>
                <w:lang w:val="en-GB" w:eastAsia="sv-SE"/>
              </w:rPr>
              <w:t>B_ref</w:t>
            </w:r>
            <w:proofErr w:type="spellEnd"/>
            <w:r w:rsidRPr="00E87AA3">
              <w:rPr>
                <w:rFonts w:ascii="Calibri" w:eastAsia="Times New Roman" w:hAnsi="Calibri" w:cs="Times New Roman"/>
                <w:b/>
                <w:color w:val="000000"/>
                <w:sz w:val="16"/>
                <w:szCs w:val="16"/>
                <w:lang w:val="en-GB" w:eastAsia="sv-SE"/>
              </w:rPr>
              <w:t>/</w:t>
            </w:r>
            <w:proofErr w:type="spellStart"/>
            <w:r w:rsidRPr="00E87AA3">
              <w:rPr>
                <w:rFonts w:ascii="Calibri" w:eastAsia="Times New Roman" w:hAnsi="Calibri" w:cs="Times New Roman"/>
                <w:b/>
                <w:color w:val="000000"/>
                <w:sz w:val="16"/>
                <w:szCs w:val="16"/>
                <w:lang w:val="en-GB" w:eastAsia="sv-SE"/>
              </w:rPr>
              <w:t>PH_new</w:t>
            </w:r>
            <w:proofErr w:type="spellEnd"/>
            <w:r w:rsidRPr="00E87AA3">
              <w:rPr>
                <w:rFonts w:ascii="Calibri" w:eastAsia="Times New Roman" w:hAnsi="Calibri" w:cs="Times New Roman"/>
                <w:b/>
                <w:color w:val="000000"/>
                <w:sz w:val="16"/>
                <w:szCs w:val="16"/>
                <w:lang w:val="en-GB" w:eastAsia="sv-SE"/>
              </w:rPr>
              <w:t>*1e9</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by/-/-</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Ph</w:t>
            </w:r>
            <w:proofErr w:type="spellEnd"/>
            <w:r w:rsidRPr="00E87AA3">
              <w:rPr>
                <w:rFonts w:ascii="Calibri" w:eastAsia="Times New Roman" w:hAnsi="Calibri" w:cs="Times New Roman"/>
                <w:b/>
                <w:color w:val="000000"/>
                <w:sz w:val="16"/>
                <w:szCs w:val="16"/>
                <w:lang w:val="en-GB" w:eastAsia="sv-SE"/>
              </w:rPr>
              <w:t>*1e9/=/=</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Ry</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0.0068</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10.775</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7</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7</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9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7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24"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Asph_real</w:t>
            </w:r>
            <w:proofErr w:type="spellEnd"/>
            <w:r w:rsidRPr="00E87AA3">
              <w:rPr>
                <w:rFonts w:ascii="Calibri" w:eastAsia="Times New Roman" w:hAnsi="Calibri" w:cs="Times New Roman"/>
                <w:b/>
                <w:color w:val="000000"/>
                <w:sz w:val="16"/>
                <w:szCs w:val="16"/>
                <w:lang w:val="en-GB" w:eastAsia="sv-SE"/>
              </w:rPr>
              <w:t xml:space="preserve"> [um]</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aspw_real</w:t>
            </w:r>
            <w:proofErr w:type="spellEnd"/>
            <w:r w:rsidRPr="00E87AA3">
              <w:rPr>
                <w:rFonts w:ascii="Calibri" w:eastAsia="Times New Roman" w:hAnsi="Calibri" w:cs="Times New Roman"/>
                <w:b/>
                <w:color w:val="000000"/>
                <w:sz w:val="16"/>
                <w:szCs w:val="16"/>
                <w:lang w:val="en-GB" w:eastAsia="sv-SE"/>
              </w:rPr>
              <w:t xml:space="preserve"> [um]</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Asph_real2 [um]</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aspw_real2 [um]</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Asp_ratio</w:t>
            </w:r>
            <w:proofErr w:type="spellEnd"/>
            <w:r w:rsidRPr="00E87AA3">
              <w:rPr>
                <w:rFonts w:ascii="Calibri" w:eastAsia="Times New Roman" w:hAnsi="Calibri" w:cs="Times New Roman"/>
                <w:b/>
                <w:color w:val="000000"/>
                <w:sz w:val="16"/>
                <w:szCs w:val="16"/>
                <w:lang w:val="en-GB" w:eastAsia="sv-SE"/>
              </w:rPr>
              <w:t xml:space="preserve"> W_X/W_Y</w:t>
            </w:r>
          </w:p>
        </w:tc>
        <w:tc>
          <w:tcPr>
            <w:tcW w:w="1657" w:type="dxa"/>
            <w:gridSpan w:val="2"/>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Hminimum</w:t>
            </w:r>
            <w:proofErr w:type="spellEnd"/>
            <w:r w:rsidRPr="00E87AA3">
              <w:rPr>
                <w:rFonts w:ascii="Calibri" w:eastAsia="Times New Roman" w:hAnsi="Calibri" w:cs="Times New Roman"/>
                <w:b/>
                <w:color w:val="000000"/>
                <w:sz w:val="16"/>
                <w:szCs w:val="16"/>
                <w:lang w:val="en-GB" w:eastAsia="sv-SE"/>
              </w:rPr>
              <w:t>*1E-6 [-]</w:t>
            </w:r>
          </w:p>
        </w:tc>
        <w:tc>
          <w:tcPr>
            <w:tcW w:w="7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-0.2</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128.9</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0.2</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129</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8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5</w:t>
            </w:r>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9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7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24"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Elast1 [</w:t>
            </w:r>
            <w:proofErr w:type="spellStart"/>
            <w:r w:rsidRPr="00E87AA3">
              <w:rPr>
                <w:rFonts w:ascii="Calibri" w:eastAsia="Times New Roman" w:hAnsi="Calibri" w:cs="Times New Roman"/>
                <w:b/>
                <w:color w:val="000000"/>
                <w:sz w:val="16"/>
                <w:szCs w:val="16"/>
                <w:lang w:val="en-GB" w:eastAsia="sv-SE"/>
              </w:rPr>
              <w:t>GPa</w:t>
            </w:r>
            <w:proofErr w:type="spellEnd"/>
            <w:r w:rsidRPr="00E87AA3">
              <w:rPr>
                <w:rFonts w:ascii="Calibri" w:eastAsia="Times New Roman" w:hAnsi="Calibri" w:cs="Times New Roman"/>
                <w:b/>
                <w:color w:val="000000"/>
                <w:sz w:val="16"/>
                <w:szCs w:val="16"/>
                <w:lang w:val="en-GB" w:eastAsia="sv-SE"/>
              </w:rPr>
              <w:t>]</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Elast2 [</w:t>
            </w:r>
            <w:proofErr w:type="spellStart"/>
            <w:r w:rsidRPr="00E87AA3">
              <w:rPr>
                <w:rFonts w:ascii="Calibri" w:eastAsia="Times New Roman" w:hAnsi="Calibri" w:cs="Times New Roman"/>
                <w:b/>
                <w:color w:val="000000"/>
                <w:sz w:val="16"/>
                <w:szCs w:val="16"/>
                <w:lang w:val="en-GB" w:eastAsia="sv-SE"/>
              </w:rPr>
              <w:t>GPa</w:t>
            </w:r>
            <w:proofErr w:type="spellEnd"/>
            <w:r w:rsidRPr="00E87AA3">
              <w:rPr>
                <w:rFonts w:ascii="Calibri" w:eastAsia="Times New Roman" w:hAnsi="Calibri" w:cs="Times New Roman"/>
                <w:b/>
                <w:color w:val="000000"/>
                <w:sz w:val="16"/>
                <w:szCs w:val="16"/>
                <w:lang w:val="en-GB" w:eastAsia="sv-SE"/>
              </w:rPr>
              <w:t>]</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EE [</w:t>
            </w:r>
            <w:proofErr w:type="spellStart"/>
            <w:r w:rsidRPr="00E87AA3">
              <w:rPr>
                <w:rFonts w:ascii="Calibri" w:eastAsia="Times New Roman" w:hAnsi="Calibri" w:cs="Times New Roman"/>
                <w:b/>
                <w:color w:val="000000"/>
                <w:sz w:val="16"/>
                <w:szCs w:val="16"/>
                <w:lang w:val="en-GB" w:eastAsia="sv-SE"/>
              </w:rPr>
              <w:t>GPa</w:t>
            </w:r>
            <w:proofErr w:type="spellEnd"/>
            <w:r w:rsidRPr="00E87AA3">
              <w:rPr>
                <w:rFonts w:ascii="Calibri" w:eastAsia="Times New Roman" w:hAnsi="Calibri" w:cs="Times New Roman"/>
                <w:b/>
                <w:color w:val="000000"/>
                <w:sz w:val="16"/>
                <w:szCs w:val="16"/>
                <w:lang w:val="en-GB" w:eastAsia="sv-SE"/>
              </w:rPr>
              <w:t>]</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
        </w:tc>
        <w:tc>
          <w:tcPr>
            <w:tcW w:w="14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206</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206</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117</w:t>
            </w:r>
          </w:p>
        </w:tc>
        <w:tc>
          <w:tcPr>
            <w:tcW w:w="3571" w:type="dxa"/>
            <w:gridSpan w:val="3"/>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&lt;- If zero, read E1 and E2</w:t>
            </w:r>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9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7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24"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MK_stat</w:t>
            </w:r>
            <w:proofErr w:type="spellEnd"/>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MK_time</w:t>
            </w:r>
            <w:proofErr w:type="spellEnd"/>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ER_stat</w:t>
            </w:r>
            <w:proofErr w:type="spellEnd"/>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ER_time</w:t>
            </w:r>
            <w:proofErr w:type="spellEnd"/>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KK</w:t>
            </w:r>
          </w:p>
        </w:tc>
        <w:tc>
          <w:tcPr>
            <w:tcW w:w="8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KK_time</w:t>
            </w:r>
            <w:proofErr w:type="spellEnd"/>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Dw_meth</w:t>
            </w:r>
            <w:proofErr w:type="spellEnd"/>
          </w:p>
        </w:tc>
        <w:tc>
          <w:tcPr>
            <w:tcW w:w="7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400</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200</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0.5</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0.5</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5</w:t>
            </w:r>
          </w:p>
        </w:tc>
        <w:tc>
          <w:tcPr>
            <w:tcW w:w="8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5</w:t>
            </w:r>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7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9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7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24"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C_meth</w:t>
            </w:r>
            <w:proofErr w:type="spellEnd"/>
          </w:p>
        </w:tc>
        <w:tc>
          <w:tcPr>
            <w:tcW w:w="1398" w:type="dxa"/>
            <w:shd w:val="clear" w:color="auto" w:fill="auto"/>
            <w:noWrap/>
            <w:vAlign w:val="bottom"/>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C_loc</w:t>
            </w:r>
            <w:proofErr w:type="spellEnd"/>
          </w:p>
        </w:tc>
        <w:tc>
          <w:tcPr>
            <w:tcW w:w="1378" w:type="dxa"/>
            <w:shd w:val="clear" w:color="auto" w:fill="auto"/>
            <w:noWrap/>
            <w:vAlign w:val="bottom"/>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C_glob</w:t>
            </w:r>
            <w:proofErr w:type="spellEnd"/>
          </w:p>
        </w:tc>
        <w:tc>
          <w:tcPr>
            <w:tcW w:w="1224" w:type="dxa"/>
            <w:shd w:val="clear" w:color="auto" w:fill="auto"/>
            <w:noWrap/>
            <w:vAlign w:val="bottom"/>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C_min</w:t>
            </w:r>
            <w:proofErr w:type="spellEnd"/>
          </w:p>
        </w:tc>
        <w:tc>
          <w:tcPr>
            <w:tcW w:w="1482" w:type="dxa"/>
            <w:shd w:val="clear" w:color="auto" w:fill="auto"/>
            <w:noWrap/>
            <w:vAlign w:val="bottom"/>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C_max</w:t>
            </w:r>
            <w:proofErr w:type="spellEnd"/>
          </w:p>
        </w:tc>
        <w:tc>
          <w:tcPr>
            <w:tcW w:w="865" w:type="dxa"/>
            <w:shd w:val="clear" w:color="auto" w:fill="auto"/>
            <w:noWrap/>
            <w:vAlign w:val="bottom"/>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8</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0.1</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0.05</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0.05</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0.5</w:t>
            </w:r>
          </w:p>
        </w:tc>
        <w:tc>
          <w:tcPr>
            <w:tcW w:w="8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9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7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24"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H00,</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HM0f</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1224"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-0.9479</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0.5</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130</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9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7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24"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Temp=Ta </w:t>
            </w:r>
            <w:proofErr w:type="spellStart"/>
            <w:r w:rsidRPr="00E87AA3">
              <w:rPr>
                <w:rFonts w:ascii="Calibri" w:eastAsia="Times New Roman" w:hAnsi="Calibri" w:cs="Times New Roman"/>
                <w:b/>
                <w:color w:val="000000"/>
                <w:sz w:val="16"/>
                <w:szCs w:val="16"/>
                <w:lang w:val="en-GB" w:eastAsia="sv-SE"/>
              </w:rPr>
              <w:t>degC</w:t>
            </w:r>
            <w:proofErr w:type="spellEnd"/>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Z</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EDA0</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Pref</w:t>
            </w:r>
            <w:proofErr w:type="spellEnd"/>
            <w:r w:rsidRPr="00E87AA3">
              <w:rPr>
                <w:rFonts w:ascii="Calibri" w:eastAsia="Times New Roman" w:hAnsi="Calibri" w:cs="Times New Roman"/>
                <w:b/>
                <w:color w:val="000000"/>
                <w:sz w:val="16"/>
                <w:szCs w:val="16"/>
                <w:lang w:val="en-GB" w:eastAsia="sv-SE"/>
              </w:rPr>
              <w:t xml:space="preserve"> *1e8</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alpha*1E-8</w:t>
            </w:r>
          </w:p>
        </w:tc>
        <w:tc>
          <w:tcPr>
            <w:tcW w:w="8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RA1*1E-9</w:t>
            </w:r>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RA2*1E-9</w:t>
            </w:r>
          </w:p>
        </w:tc>
        <w:tc>
          <w:tcPr>
            <w:tcW w:w="7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90</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0.68</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1.22</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1.98</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2.2</w:t>
            </w:r>
          </w:p>
        </w:tc>
        <w:tc>
          <w:tcPr>
            <w:tcW w:w="8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0.69</w:t>
            </w:r>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2.55</w:t>
            </w:r>
          </w:p>
        </w:tc>
        <w:tc>
          <w:tcPr>
            <w:tcW w:w="7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9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7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24"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kH</w:t>
            </w:r>
            <w:proofErr w:type="spellEnd"/>
            <w:r w:rsidRPr="00E87AA3">
              <w:rPr>
                <w:rFonts w:ascii="Calibri" w:eastAsia="Times New Roman" w:hAnsi="Calibri" w:cs="Times New Roman"/>
                <w:b/>
                <w:color w:val="000000"/>
                <w:sz w:val="16"/>
                <w:szCs w:val="16"/>
                <w:lang w:val="en-GB" w:eastAsia="sv-SE"/>
              </w:rPr>
              <w:t>*1E-6</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xH</w:t>
            </w:r>
            <w:proofErr w:type="spellEnd"/>
            <w:r w:rsidRPr="00E87AA3">
              <w:rPr>
                <w:rFonts w:ascii="Calibri" w:eastAsia="Times New Roman" w:hAnsi="Calibri" w:cs="Times New Roman"/>
                <w:b/>
                <w:color w:val="000000"/>
                <w:sz w:val="16"/>
                <w:szCs w:val="16"/>
                <w:lang w:val="en-GB" w:eastAsia="sv-SE"/>
              </w:rPr>
              <w:t>*1E-9</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lH</w:t>
            </w:r>
            <w:proofErr w:type="spellEnd"/>
            <w:r w:rsidRPr="00E87AA3">
              <w:rPr>
                <w:rFonts w:ascii="Calibri" w:eastAsia="Times New Roman" w:hAnsi="Calibri" w:cs="Times New Roman"/>
                <w:b/>
                <w:color w:val="000000"/>
                <w:sz w:val="16"/>
                <w:szCs w:val="16"/>
                <w:lang w:val="en-GB" w:eastAsia="sv-SE"/>
              </w:rPr>
              <w:t>*1E-9</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gH</w:t>
            </w:r>
            <w:proofErr w:type="spellEnd"/>
            <w:r w:rsidRPr="00E87AA3">
              <w:rPr>
                <w:rFonts w:ascii="Calibri" w:eastAsia="Times New Roman" w:hAnsi="Calibri" w:cs="Times New Roman"/>
                <w:b/>
                <w:color w:val="000000"/>
                <w:sz w:val="16"/>
                <w:szCs w:val="16"/>
                <w:lang w:val="en-GB" w:eastAsia="sv-SE"/>
              </w:rPr>
              <w:t>*1E-9</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63.15</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5.1</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1.68</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2.266</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9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7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24"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EpsT0</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S0</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RL_G0</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Dz</w:t>
            </w:r>
            <w:proofErr w:type="spellEnd"/>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Cz</w:t>
            </w:r>
            <w:proofErr w:type="spellEnd"/>
          </w:p>
        </w:tc>
        <w:tc>
          <w:tcPr>
            <w:tcW w:w="8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0.00068</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1.25</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4.57</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0.5</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-0.071</w:t>
            </w:r>
          </w:p>
        </w:tc>
        <w:tc>
          <w:tcPr>
            <w:tcW w:w="8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9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7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24"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Tg0,</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YA1,</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YA2,</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YB1,</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YB2on</w:t>
            </w:r>
          </w:p>
        </w:tc>
        <w:tc>
          <w:tcPr>
            <w:tcW w:w="8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10</w:t>
            </w:r>
          </w:p>
        </w:tc>
        <w:tc>
          <w:tcPr>
            <w:tcW w:w="8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0.075</w:t>
            </w:r>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5</w:t>
            </w:r>
          </w:p>
        </w:tc>
        <w:tc>
          <w:tcPr>
            <w:tcW w:w="7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9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7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24"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lastRenderedPageBreak/>
              <w:t>YC1,</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YC2,</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Yedag</w:t>
            </w:r>
            <w:proofErr w:type="spellEnd"/>
            <w:r w:rsidRPr="00E87AA3">
              <w:rPr>
                <w:rFonts w:ascii="Calibri" w:eastAsia="Times New Roman" w:hAnsi="Calibri" w:cs="Times New Roman"/>
                <w:b/>
                <w:color w:val="000000"/>
                <w:sz w:val="16"/>
                <w:szCs w:val="16"/>
                <w:lang w:val="en-GB" w:eastAsia="sv-SE"/>
              </w:rPr>
              <w:t>,</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Yalfag</w:t>
            </w:r>
            <w:proofErr w:type="spellEnd"/>
            <w:r w:rsidRPr="00E87AA3">
              <w:rPr>
                <w:rFonts w:ascii="Calibri" w:eastAsia="Times New Roman" w:hAnsi="Calibri" w:cs="Times New Roman"/>
                <w:b/>
                <w:color w:val="000000"/>
                <w:sz w:val="16"/>
                <w:szCs w:val="16"/>
                <w:lang w:val="en-GB" w:eastAsia="sv-SE"/>
              </w:rPr>
              <w:t>,</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16.01</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20.69</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3.814697</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9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7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24"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tauc_real</w:t>
            </w:r>
            <w:proofErr w:type="spellEnd"/>
            <w:r w:rsidRPr="00E87AA3">
              <w:rPr>
                <w:rFonts w:ascii="Calibri" w:eastAsia="Times New Roman" w:hAnsi="Calibri" w:cs="Times New Roman"/>
                <w:b/>
                <w:color w:val="000000"/>
                <w:sz w:val="16"/>
                <w:szCs w:val="16"/>
                <w:lang w:val="en-GB" w:eastAsia="sv-SE"/>
              </w:rPr>
              <w:t>,</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tauS</w:t>
            </w:r>
            <w:proofErr w:type="spellEnd"/>
            <w:r w:rsidRPr="00E87AA3">
              <w:rPr>
                <w:rFonts w:ascii="Calibri" w:eastAsia="Times New Roman" w:hAnsi="Calibri" w:cs="Times New Roman"/>
                <w:b/>
                <w:color w:val="000000"/>
                <w:sz w:val="16"/>
                <w:szCs w:val="16"/>
                <w:lang w:val="en-GB" w:eastAsia="sv-SE"/>
              </w:rPr>
              <w:t>,</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taua2,</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xilim</w:t>
            </w:r>
            <w:proofErr w:type="spellEnd"/>
            <w:r w:rsidRPr="00E87AA3">
              <w:rPr>
                <w:rFonts w:ascii="Calibri" w:eastAsia="Times New Roman" w:hAnsi="Calibri" w:cs="Times New Roman"/>
                <w:b/>
                <w:color w:val="000000"/>
                <w:sz w:val="16"/>
                <w:szCs w:val="16"/>
                <w:lang w:val="en-GB" w:eastAsia="sv-SE"/>
              </w:rPr>
              <w:t xml:space="preserve"> </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xi_param</w:t>
            </w:r>
            <w:proofErr w:type="spellEnd"/>
          </w:p>
        </w:tc>
        <w:tc>
          <w:tcPr>
            <w:tcW w:w="8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25</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0.4</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0.8</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8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9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7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24"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L_n</w:t>
            </w:r>
            <w:proofErr w:type="spellEnd"/>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L_G*1e4</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L_h_limit</w:t>
            </w:r>
            <w:proofErr w:type="spellEnd"/>
            <w:r w:rsidRPr="00E87AA3">
              <w:rPr>
                <w:rFonts w:ascii="Calibri" w:eastAsia="Times New Roman" w:hAnsi="Calibri" w:cs="Times New Roman"/>
                <w:b/>
                <w:color w:val="000000"/>
                <w:sz w:val="16"/>
                <w:szCs w:val="16"/>
                <w:lang w:val="en-GB" w:eastAsia="sv-SE"/>
              </w:rPr>
              <w:t>*1e-9 [m]</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L_iter</w:t>
            </w:r>
            <w:proofErr w:type="spellEnd"/>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L_stab</w:t>
            </w:r>
            <w:proofErr w:type="spellEnd"/>
          </w:p>
        </w:tc>
        <w:tc>
          <w:tcPr>
            <w:tcW w:w="8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shear max</w:t>
            </w:r>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shear min</w:t>
            </w:r>
          </w:p>
        </w:tc>
        <w:tc>
          <w:tcPr>
            <w:tcW w:w="7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temp max</w:t>
            </w: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0.74</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3.1</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20</w:t>
            </w:r>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8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9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7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24"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collect_full_data</w:t>
            </w:r>
            <w:proofErr w:type="spellEnd"/>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single_step_only</w:t>
            </w:r>
            <w:proofErr w:type="spellEnd"/>
          </w:p>
        </w:tc>
        <w:tc>
          <w:tcPr>
            <w:tcW w:w="2602" w:type="dxa"/>
            <w:gridSpan w:val="2"/>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selected_step</w:t>
            </w:r>
            <w:proofErr w:type="spellEnd"/>
          </w:p>
        </w:tc>
        <w:tc>
          <w:tcPr>
            <w:tcW w:w="14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.false.</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.false.</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423</w:t>
            </w:r>
          </w:p>
        </w:tc>
        <w:tc>
          <w:tcPr>
            <w:tcW w:w="1224"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14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9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78"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24"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use_multiple_cores</w:t>
            </w:r>
            <w:proofErr w:type="spellEnd"/>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cores</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1224"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.true.</w:t>
            </w:r>
          </w:p>
        </w:tc>
        <w:tc>
          <w:tcPr>
            <w:tcW w:w="139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8</w:t>
            </w:r>
          </w:p>
        </w:tc>
        <w:tc>
          <w:tcPr>
            <w:tcW w:w="1378"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1224"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8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bl>
    <w:p w:rsidR="00976B4B" w:rsidRPr="00E87AA3" w:rsidRDefault="00976B4B" w:rsidP="003C2AC6">
      <w:pPr>
        <w:pStyle w:val="BodyText"/>
        <w:spacing w:line="276" w:lineRule="auto"/>
        <w:jc w:val="both"/>
        <w:rPr>
          <w:lang w:val="en-GB"/>
        </w:rPr>
      </w:pPr>
    </w:p>
    <w:p w:rsidR="000E5FDB" w:rsidRPr="00E87AA3" w:rsidRDefault="00CD7151" w:rsidP="003C2AC6">
      <w:pPr>
        <w:pStyle w:val="BodyText"/>
        <w:spacing w:line="276" w:lineRule="auto"/>
        <w:jc w:val="both"/>
        <w:rPr>
          <w:lang w:val="en-GB"/>
        </w:rPr>
      </w:pPr>
      <w:r w:rsidRPr="00E87AA3">
        <w:rPr>
          <w:noProof/>
          <w:lang w:val="en-GB" w:eastAsia="sv-SE"/>
        </w:rPr>
        <w:drawing>
          <wp:inline distT="0" distB="0" distL="0" distR="0" wp14:anchorId="30E4ADB8" wp14:editId="4FE92F34">
            <wp:extent cx="2880000" cy="2300952"/>
            <wp:effectExtent l="0" t="0" r="0" b="4445"/>
            <wp:docPr id="54" name="Picture 54" descr="C:\Nobackup\cmev\Fortran\7003_Art4\7005_A4_Validation_cleen_code\03_Time_Dep_Holmes\Ua_eq_05Us\Film_thicknes_com_tind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Nobackup\cmev\Fortran\7003_Art4\7005_A4_Validation_cleen_code\03_Time_Dep_Holmes\Ua_eq_05Us\Film_thicknes_com_tinde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300952"/>
                    </a:xfrm>
                    <a:prstGeom prst="rect">
                      <a:avLst/>
                    </a:prstGeom>
                    <a:noFill/>
                    <a:ln>
                      <a:noFill/>
                    </a:ln>
                  </pic:spPr>
                </pic:pic>
              </a:graphicData>
            </a:graphic>
          </wp:inline>
        </w:drawing>
      </w:r>
      <w:r w:rsidRPr="00E87AA3">
        <w:rPr>
          <w:noProof/>
          <w:lang w:val="en-GB" w:eastAsia="sv-SE"/>
        </w:rPr>
        <w:drawing>
          <wp:inline distT="0" distB="0" distL="0" distR="0">
            <wp:extent cx="2880000" cy="2300952"/>
            <wp:effectExtent l="0" t="0" r="0" b="4445"/>
            <wp:docPr id="52" name="Picture 52" descr="C:\Nobackup\cmev\Fortran\7003_Art4\7005_A4_Validation_cleen_code\03_Time_Dep_Holmes\Ua_eq_05Us\Film_thicknes_com_xd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Nobackup\cmev\Fortran\7003_Art4\7005_A4_Validation_cleen_code\03_Time_Dep_Holmes\Ua_eq_05Us\Film_thicknes_com_xd_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2300952"/>
                    </a:xfrm>
                    <a:prstGeom prst="rect">
                      <a:avLst/>
                    </a:prstGeom>
                    <a:noFill/>
                    <a:ln>
                      <a:noFill/>
                    </a:ln>
                  </pic:spPr>
                </pic:pic>
              </a:graphicData>
            </a:graphic>
          </wp:inline>
        </w:drawing>
      </w:r>
      <w:r w:rsidRPr="00E87AA3">
        <w:rPr>
          <w:noProof/>
          <w:lang w:val="en-GB" w:eastAsia="sv-SE"/>
        </w:rPr>
        <w:drawing>
          <wp:inline distT="0" distB="0" distL="0" distR="0">
            <wp:extent cx="2880000" cy="2300952"/>
            <wp:effectExtent l="0" t="0" r="0" b="4445"/>
            <wp:docPr id="53" name="Picture 53" descr="C:\Nobackup\cmev\Fortran\7003_Art4\7005_A4_Validation_cleen_code\03_Time_Dep_Holmes\Ua_eq_05Us\Film_thicknes_com_xd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Nobackup\cmev\Fortran\7003_Art4\7005_A4_Validation_cleen_code\03_Time_Dep_Holmes\Ua_eq_05Us\Film_thicknes_com_xd_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000" cy="2300952"/>
                    </a:xfrm>
                    <a:prstGeom prst="rect">
                      <a:avLst/>
                    </a:prstGeom>
                    <a:noFill/>
                    <a:ln>
                      <a:noFill/>
                    </a:ln>
                  </pic:spPr>
                </pic:pic>
              </a:graphicData>
            </a:graphic>
          </wp:inline>
        </w:drawing>
      </w:r>
      <w:r w:rsidRPr="00E87AA3">
        <w:rPr>
          <w:noProof/>
          <w:lang w:val="en-GB" w:eastAsia="sv-SE"/>
        </w:rPr>
        <w:drawing>
          <wp:inline distT="0" distB="0" distL="0" distR="0">
            <wp:extent cx="2880000" cy="2300952"/>
            <wp:effectExtent l="0" t="0" r="0" b="4445"/>
            <wp:docPr id="55" name="Picture 55" descr="C:\Nobackup\cmev\Fortran\7003_Art4\7005_A4_Validation_cleen_code\03_Time_Dep_Holmes\Ua_eq_05Us\Film_thicknes_com_xd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Nobackup\cmev\Fortran\7003_Art4\7005_A4_Validation_cleen_code\03_Time_Dep_Holmes\Ua_eq_05Us\Film_thicknes_com_xd_-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300952"/>
                    </a:xfrm>
                    <a:prstGeom prst="rect">
                      <a:avLst/>
                    </a:prstGeom>
                    <a:noFill/>
                    <a:ln>
                      <a:noFill/>
                    </a:ln>
                  </pic:spPr>
                </pic:pic>
              </a:graphicData>
            </a:graphic>
          </wp:inline>
        </w:drawing>
      </w:r>
    </w:p>
    <w:p w:rsidR="000E5FDB" w:rsidRPr="00E87AA3" w:rsidRDefault="000E5FDB" w:rsidP="003C2AC6">
      <w:pPr>
        <w:pStyle w:val="Caption"/>
        <w:spacing w:line="276" w:lineRule="auto"/>
        <w:jc w:val="both"/>
        <w:rPr>
          <w:lang w:val="en-GB"/>
        </w:rPr>
      </w:pPr>
      <w:bookmarkStart w:id="5" w:name="_Ref31189282"/>
      <w:r w:rsidRPr="00E87AA3">
        <w:rPr>
          <w:lang w:val="en-GB"/>
        </w:rPr>
        <w:t xml:space="preserve">Fig.  </w:t>
      </w:r>
      <w:r w:rsidRPr="00E87AA3">
        <w:rPr>
          <w:lang w:val="en-GB"/>
        </w:rPr>
        <w:fldChar w:fldCharType="begin"/>
      </w:r>
      <w:r w:rsidRPr="00E87AA3">
        <w:rPr>
          <w:lang w:val="en-GB"/>
        </w:rPr>
        <w:instrText xml:space="preserve"> SEQ Fig._ \* ARABIC </w:instrText>
      </w:r>
      <w:r w:rsidRPr="00E87AA3">
        <w:rPr>
          <w:lang w:val="en-GB"/>
        </w:rPr>
        <w:fldChar w:fldCharType="separate"/>
      </w:r>
      <w:r w:rsidR="00957D09" w:rsidRPr="00E87AA3">
        <w:rPr>
          <w:noProof/>
          <w:lang w:val="en-GB"/>
        </w:rPr>
        <w:t>2</w:t>
      </w:r>
      <w:r w:rsidRPr="00E87AA3">
        <w:rPr>
          <w:lang w:val="en-GB"/>
        </w:rPr>
        <w:fldChar w:fldCharType="end"/>
      </w:r>
      <w:bookmarkEnd w:id="5"/>
      <w:r w:rsidRPr="00E87AA3">
        <w:rPr>
          <w:lang w:val="en-GB"/>
        </w:rPr>
        <w:t>. Results of a line ridge on a ball in pure rolling for different positions of the ridge.</w:t>
      </w:r>
      <w:r w:rsidR="00006A09" w:rsidRPr="00E87AA3">
        <w:rPr>
          <w:lang w:val="en-GB"/>
        </w:rPr>
        <w:t xml:space="preserve"> a) Time indep</w:t>
      </w:r>
      <w:r w:rsidR="00CD7151" w:rsidRPr="00E87AA3">
        <w:rPr>
          <w:lang w:val="en-GB"/>
        </w:rPr>
        <w:t>endent case</w:t>
      </w:r>
      <w:r w:rsidR="00006A09" w:rsidRPr="00E87AA3">
        <w:rPr>
          <w:lang w:val="en-GB"/>
        </w:rPr>
        <w:t xml:space="preserve">, b) </w:t>
      </w:r>
      <w:r w:rsidR="00996DD1" w:rsidRPr="00E87AA3">
        <w:rPr>
          <w:lang w:val="en-GB"/>
        </w:rPr>
        <w:t xml:space="preserve">time dependent case with the </w:t>
      </w:r>
      <w:r w:rsidR="00006A09" w:rsidRPr="00E87AA3">
        <w:rPr>
          <w:lang w:val="en-GB"/>
        </w:rPr>
        <w:t xml:space="preserve">ridge at X=-0.5, c) </w:t>
      </w:r>
      <w:r w:rsidR="00996DD1" w:rsidRPr="00E87AA3">
        <w:rPr>
          <w:lang w:val="en-GB"/>
        </w:rPr>
        <w:t xml:space="preserve">time dependent case with the </w:t>
      </w:r>
      <w:r w:rsidR="00006A09" w:rsidRPr="00E87AA3">
        <w:rPr>
          <w:lang w:val="en-GB"/>
        </w:rPr>
        <w:t xml:space="preserve">ridge at X=0.0 and d) </w:t>
      </w:r>
      <w:r w:rsidR="00996DD1" w:rsidRPr="00E87AA3">
        <w:rPr>
          <w:lang w:val="en-GB"/>
        </w:rPr>
        <w:t xml:space="preserve">time dependent case with the </w:t>
      </w:r>
      <w:r w:rsidR="00006A09" w:rsidRPr="00E87AA3">
        <w:rPr>
          <w:lang w:val="en-GB"/>
        </w:rPr>
        <w:t xml:space="preserve">ridge at X=0.5. </w:t>
      </w:r>
    </w:p>
    <w:p w:rsidR="000E5FDB" w:rsidRPr="00E87AA3" w:rsidRDefault="000E5FDB" w:rsidP="003C2AC6">
      <w:pPr>
        <w:pStyle w:val="BodyText"/>
        <w:spacing w:line="276" w:lineRule="auto"/>
        <w:jc w:val="both"/>
        <w:rPr>
          <w:lang w:val="en-GB"/>
        </w:rPr>
      </w:pPr>
    </w:p>
    <w:p w:rsidR="00AB79D7" w:rsidRPr="00E87AA3" w:rsidRDefault="00AB79D7" w:rsidP="003C2AC6">
      <w:pPr>
        <w:pStyle w:val="BodyText"/>
        <w:spacing w:line="276" w:lineRule="auto"/>
        <w:jc w:val="both"/>
        <w:rPr>
          <w:lang w:val="en-GB"/>
        </w:rPr>
      </w:pPr>
    </w:p>
    <w:p w:rsidR="00976B4B" w:rsidRPr="00E87AA3" w:rsidRDefault="00957D09" w:rsidP="003C2AC6">
      <w:pPr>
        <w:pStyle w:val="KTHnRubrik2"/>
        <w:spacing w:line="276" w:lineRule="auto"/>
        <w:jc w:val="both"/>
        <w:rPr>
          <w:lang w:val="en-GB"/>
        </w:rPr>
      </w:pPr>
      <w:r w:rsidRPr="00E87AA3">
        <w:rPr>
          <w:lang w:val="en-GB"/>
        </w:rPr>
        <w:t>Line</w:t>
      </w:r>
      <w:r w:rsidR="00976B4B" w:rsidRPr="00E87AA3">
        <w:rPr>
          <w:lang w:val="en-GB"/>
        </w:rPr>
        <w:t xml:space="preserve"> ridge on a ball with slip</w:t>
      </w:r>
    </w:p>
    <w:p w:rsidR="00976B4B" w:rsidRPr="00E87AA3" w:rsidRDefault="000E5FDB" w:rsidP="003C2AC6">
      <w:pPr>
        <w:pStyle w:val="BodyText"/>
        <w:spacing w:line="276" w:lineRule="auto"/>
        <w:jc w:val="both"/>
        <w:rPr>
          <w:lang w:val="en-GB"/>
        </w:rPr>
      </w:pPr>
      <w:r w:rsidRPr="00E87AA3">
        <w:rPr>
          <w:lang w:val="en-GB"/>
        </w:rPr>
        <w:t xml:space="preserve">The input data for simulation a line ridge on a ball in pure rolling is presented in </w:t>
      </w:r>
      <w:r w:rsidRPr="00E87AA3">
        <w:rPr>
          <w:lang w:val="en-GB"/>
        </w:rPr>
        <w:fldChar w:fldCharType="begin"/>
      </w:r>
      <w:r w:rsidRPr="00E87AA3">
        <w:rPr>
          <w:lang w:val="en-GB"/>
        </w:rPr>
        <w:instrText xml:space="preserve"> REF _Ref31189317 \h </w:instrText>
      </w:r>
      <w:r w:rsidR="0010434F" w:rsidRPr="00E87AA3">
        <w:rPr>
          <w:lang w:val="en-GB"/>
        </w:rPr>
        <w:instrText xml:space="preserve"> \* MERGEFORMAT </w:instrText>
      </w:r>
      <w:r w:rsidRPr="00E87AA3">
        <w:rPr>
          <w:lang w:val="en-GB"/>
        </w:rPr>
      </w:r>
      <w:r w:rsidRPr="00E87AA3">
        <w:rPr>
          <w:lang w:val="en-GB"/>
        </w:rPr>
        <w:fldChar w:fldCharType="separate"/>
      </w:r>
      <w:r w:rsidRPr="00E87AA3">
        <w:rPr>
          <w:lang w:val="en-GB"/>
        </w:rPr>
        <w:t>Table 4</w:t>
      </w:r>
      <w:r w:rsidRPr="00E87AA3">
        <w:rPr>
          <w:lang w:val="en-GB"/>
        </w:rPr>
        <w:fldChar w:fldCharType="end"/>
      </w:r>
      <w:r w:rsidRPr="00E87AA3">
        <w:rPr>
          <w:lang w:val="en-GB"/>
        </w:rPr>
        <w:t xml:space="preserve">. The results are presented in </w:t>
      </w:r>
      <w:r w:rsidRPr="00E87AA3">
        <w:rPr>
          <w:lang w:val="en-GB"/>
        </w:rPr>
        <w:fldChar w:fldCharType="begin"/>
      </w:r>
      <w:r w:rsidRPr="00E87AA3">
        <w:rPr>
          <w:lang w:val="en-GB"/>
        </w:rPr>
        <w:instrText xml:space="preserve"> REF _Ref31189305 \h </w:instrText>
      </w:r>
      <w:r w:rsidR="0010434F" w:rsidRPr="00E87AA3">
        <w:rPr>
          <w:lang w:val="en-GB"/>
        </w:rPr>
        <w:instrText xml:space="preserve"> \* MERGEFORMAT </w:instrText>
      </w:r>
      <w:r w:rsidRPr="00E87AA3">
        <w:rPr>
          <w:lang w:val="en-GB"/>
        </w:rPr>
      </w:r>
      <w:r w:rsidRPr="00E87AA3">
        <w:rPr>
          <w:lang w:val="en-GB"/>
        </w:rPr>
        <w:fldChar w:fldCharType="separate"/>
      </w:r>
      <w:r w:rsidRPr="00E87AA3">
        <w:rPr>
          <w:lang w:val="en-GB"/>
        </w:rPr>
        <w:t>Fig.  3</w:t>
      </w:r>
      <w:r w:rsidRPr="00E87AA3">
        <w:rPr>
          <w:lang w:val="en-GB"/>
        </w:rPr>
        <w:fldChar w:fldCharType="end"/>
      </w:r>
      <w:r w:rsidRPr="00E87AA3">
        <w:rPr>
          <w:lang w:val="en-GB"/>
        </w:rPr>
        <w:t xml:space="preserve"> which are compared with data from the </w:t>
      </w:r>
      <w:r w:rsidR="00006A09" w:rsidRPr="00E87AA3">
        <w:rPr>
          <w:lang w:val="en-GB"/>
        </w:rPr>
        <w:t>literature</w:t>
      </w:r>
      <w:sdt>
        <w:sdtPr>
          <w:rPr>
            <w:lang w:val="en-GB"/>
          </w:rPr>
          <w:id w:val="-1831584861"/>
          <w:citation/>
        </w:sdtPr>
        <w:sdtContent>
          <w:r w:rsidR="00006A09" w:rsidRPr="00E87AA3">
            <w:rPr>
              <w:lang w:val="en-GB"/>
            </w:rPr>
            <w:fldChar w:fldCharType="begin"/>
          </w:r>
          <w:r w:rsidR="00006A09" w:rsidRPr="00E87AA3">
            <w:rPr>
              <w:lang w:val="en-GB"/>
            </w:rPr>
            <w:instrText xml:space="preserve"> CITATION CHV94 \l 1053 </w:instrText>
          </w:r>
          <w:r w:rsidR="00006A09" w:rsidRPr="00E87AA3">
            <w:rPr>
              <w:lang w:val="en-GB"/>
            </w:rPr>
            <w:fldChar w:fldCharType="separate"/>
          </w:r>
          <w:r w:rsidR="00006A09" w:rsidRPr="00E87AA3">
            <w:rPr>
              <w:lang w:val="en-GB"/>
            </w:rPr>
            <w:t xml:space="preserve"> [4]</w:t>
          </w:r>
          <w:r w:rsidR="00006A09" w:rsidRPr="00E87AA3">
            <w:rPr>
              <w:lang w:val="en-GB"/>
            </w:rPr>
            <w:fldChar w:fldCharType="end"/>
          </w:r>
        </w:sdtContent>
      </w:sdt>
      <w:r w:rsidR="00006A09" w:rsidRPr="00E87AA3">
        <w:rPr>
          <w:lang w:val="en-GB"/>
        </w:rPr>
        <w:t>.</w:t>
      </w:r>
      <w:r w:rsidR="00046F53" w:rsidRPr="00E87AA3">
        <w:rPr>
          <w:lang w:val="en-GB"/>
        </w:rPr>
        <w:t xml:space="preserve"> Since the ridge moves slower than the lubricant the ridge is separated from its complementary effect on the lubricant. The complementary effect moves twice as fast as the ridge and is thus at the outlet in </w:t>
      </w:r>
      <w:r w:rsidR="00046F53" w:rsidRPr="00E87AA3">
        <w:rPr>
          <w:lang w:val="en-GB"/>
        </w:rPr>
        <w:fldChar w:fldCharType="begin"/>
      </w:r>
      <w:r w:rsidR="00046F53" w:rsidRPr="00E87AA3">
        <w:rPr>
          <w:lang w:val="en-GB"/>
        </w:rPr>
        <w:instrText xml:space="preserve"> REF _Ref31189305 \h </w:instrText>
      </w:r>
      <w:r w:rsidR="0010434F" w:rsidRPr="00E87AA3">
        <w:rPr>
          <w:lang w:val="en-GB"/>
        </w:rPr>
        <w:instrText xml:space="preserve"> \* MERGEFORMAT </w:instrText>
      </w:r>
      <w:r w:rsidR="00046F53" w:rsidRPr="00E87AA3">
        <w:rPr>
          <w:lang w:val="en-GB"/>
        </w:rPr>
      </w:r>
      <w:r w:rsidR="00046F53" w:rsidRPr="00E87AA3">
        <w:rPr>
          <w:lang w:val="en-GB"/>
        </w:rPr>
        <w:fldChar w:fldCharType="separate"/>
      </w:r>
      <w:r w:rsidR="00046F53" w:rsidRPr="00E87AA3">
        <w:rPr>
          <w:lang w:val="en-GB"/>
        </w:rPr>
        <w:t>Fig.  3</w:t>
      </w:r>
      <w:r w:rsidR="00046F53" w:rsidRPr="00E87AA3">
        <w:rPr>
          <w:lang w:val="en-GB"/>
        </w:rPr>
        <w:fldChar w:fldCharType="end"/>
      </w:r>
      <w:r w:rsidR="00046F53" w:rsidRPr="00E87AA3">
        <w:rPr>
          <w:lang w:val="en-GB"/>
        </w:rPr>
        <w:t>c. Good agreement with the literature was obtained.</w:t>
      </w:r>
    </w:p>
    <w:p w:rsidR="00976B4B" w:rsidRPr="00E87AA3" w:rsidRDefault="00976B4B" w:rsidP="003C2AC6">
      <w:pPr>
        <w:pStyle w:val="Caption"/>
        <w:keepNext/>
        <w:spacing w:line="276" w:lineRule="auto"/>
        <w:jc w:val="both"/>
        <w:rPr>
          <w:lang w:val="en-GB"/>
        </w:rPr>
      </w:pPr>
      <w:bookmarkStart w:id="6" w:name="_Ref31189317"/>
      <w:r w:rsidRPr="00E87AA3">
        <w:rPr>
          <w:lang w:val="en-GB"/>
        </w:rPr>
        <w:t xml:space="preserve">Table </w:t>
      </w:r>
      <w:r w:rsidRPr="00E87AA3">
        <w:rPr>
          <w:lang w:val="en-GB"/>
        </w:rPr>
        <w:fldChar w:fldCharType="begin"/>
      </w:r>
      <w:r w:rsidRPr="00E87AA3">
        <w:rPr>
          <w:lang w:val="en-GB"/>
        </w:rPr>
        <w:instrText xml:space="preserve"> SEQ Table \* ARABIC </w:instrText>
      </w:r>
      <w:r w:rsidRPr="00E87AA3">
        <w:rPr>
          <w:lang w:val="en-GB"/>
        </w:rPr>
        <w:fldChar w:fldCharType="separate"/>
      </w:r>
      <w:r w:rsidR="00957D09" w:rsidRPr="00E87AA3">
        <w:rPr>
          <w:noProof/>
          <w:lang w:val="en-GB"/>
        </w:rPr>
        <w:t>4</w:t>
      </w:r>
      <w:r w:rsidRPr="00E87AA3">
        <w:rPr>
          <w:lang w:val="en-GB"/>
        </w:rPr>
        <w:fldChar w:fldCharType="end"/>
      </w:r>
      <w:bookmarkEnd w:id="6"/>
      <w:r w:rsidRPr="00E87AA3">
        <w:rPr>
          <w:lang w:val="en-GB"/>
        </w:rPr>
        <w:t>. Input data for simulations of a line ridge on a ball on disk setup with slip</w:t>
      </w:r>
    </w:p>
    <w:tbl>
      <w:tblPr>
        <w:tblW w:w="9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99"/>
        <w:gridCol w:w="1382"/>
        <w:gridCol w:w="1363"/>
        <w:gridCol w:w="1211"/>
        <w:gridCol w:w="1465"/>
        <w:gridCol w:w="921"/>
        <w:gridCol w:w="792"/>
        <w:gridCol w:w="799"/>
      </w:tblGrid>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meth</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Tmeth</w:t>
            </w:r>
            <w:proofErr w:type="spellEnd"/>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Geom</w:t>
            </w:r>
            <w:proofErr w:type="spellEnd"/>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Aspchape</w:t>
            </w:r>
            <w:proofErr w:type="spellEnd"/>
          </w:p>
        </w:tc>
        <w:tc>
          <w:tcPr>
            <w:tcW w:w="2386" w:type="dxa"/>
            <w:gridSpan w:val="2"/>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Contact </w:t>
            </w:r>
            <w:proofErr w:type="spellStart"/>
            <w:r w:rsidRPr="00E87AA3">
              <w:rPr>
                <w:rFonts w:ascii="Calibri" w:eastAsia="Times New Roman" w:hAnsi="Calibri" w:cs="Times New Roman"/>
                <w:b/>
                <w:color w:val="000000"/>
                <w:sz w:val="16"/>
                <w:szCs w:val="16"/>
                <w:lang w:val="en-GB" w:eastAsia="sv-SE"/>
              </w:rPr>
              <w:t>alg</w:t>
            </w:r>
            <w:proofErr w:type="spellEnd"/>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4</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92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35</w:t>
            </w:r>
          </w:p>
        </w:tc>
        <w:tc>
          <w:tcPr>
            <w:tcW w:w="7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13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NX,</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NY,</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X0,</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XE,</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F Grid</w:t>
            </w:r>
          </w:p>
        </w:tc>
        <w:tc>
          <w:tcPr>
            <w:tcW w:w="92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DZ_method</w:t>
            </w:r>
            <w:proofErr w:type="spellEnd"/>
          </w:p>
        </w:tc>
        <w:tc>
          <w:tcPr>
            <w:tcW w:w="1591" w:type="dxa"/>
            <w:gridSpan w:val="2"/>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Dw_meth</w:t>
            </w:r>
            <w:proofErr w:type="spellEnd"/>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268</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268</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-2.5</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1.5</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0.5</w:t>
            </w:r>
          </w:p>
        </w:tc>
        <w:tc>
          <w:tcPr>
            <w:tcW w:w="92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7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b/>
                <w:sz w:val="16"/>
                <w:szCs w:val="16"/>
                <w:lang w:val="en-GB" w:eastAsia="sv-SE"/>
              </w:rPr>
            </w:pPr>
          </w:p>
        </w:tc>
        <w:tc>
          <w:tcPr>
            <w:tcW w:w="13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b/>
                <w:sz w:val="16"/>
                <w:szCs w:val="16"/>
                <w:lang w:val="en-GB" w:eastAsia="sv-SE"/>
              </w:rPr>
            </w:pPr>
          </w:p>
        </w:tc>
        <w:tc>
          <w:tcPr>
            <w:tcW w:w="1363"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b/>
                <w:sz w:val="16"/>
                <w:szCs w:val="16"/>
                <w:lang w:val="en-GB" w:eastAsia="sv-SE"/>
              </w:rPr>
            </w:pPr>
          </w:p>
        </w:tc>
        <w:tc>
          <w:tcPr>
            <w:tcW w:w="121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b/>
                <w:sz w:val="16"/>
                <w:szCs w:val="16"/>
                <w:lang w:val="en-GB" w:eastAsia="sv-SE"/>
              </w:rPr>
            </w:pPr>
          </w:p>
        </w:tc>
        <w:tc>
          <w:tcPr>
            <w:tcW w:w="14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b/>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b/>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b/>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b/>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RX,</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W0*(E5 if Cylinder)</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Ua</w:t>
            </w:r>
            <w:proofErr w:type="spellEnd"/>
            <w:r w:rsidRPr="00E87AA3">
              <w:rPr>
                <w:rFonts w:ascii="Calibri" w:eastAsia="Times New Roman" w:hAnsi="Calibri" w:cs="Times New Roman"/>
                <w:b/>
                <w:color w:val="000000"/>
                <w:sz w:val="16"/>
                <w:szCs w:val="16"/>
                <w:lang w:val="en-GB" w:eastAsia="sv-SE"/>
              </w:rPr>
              <w:t>,</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Ub</w:t>
            </w:r>
            <w:proofErr w:type="spellEnd"/>
            <w:r w:rsidRPr="00E87AA3">
              <w:rPr>
                <w:rFonts w:ascii="Calibri" w:eastAsia="Times New Roman" w:hAnsi="Calibri" w:cs="Times New Roman"/>
                <w:b/>
                <w:color w:val="000000"/>
                <w:sz w:val="16"/>
                <w:szCs w:val="16"/>
                <w:lang w:val="en-GB" w:eastAsia="sv-SE"/>
              </w:rPr>
              <w:t>,</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lub_param</w:t>
            </w:r>
            <w:proofErr w:type="spellEnd"/>
          </w:p>
        </w:tc>
        <w:tc>
          <w:tcPr>
            <w:tcW w:w="92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Shear_thin</w:t>
            </w:r>
            <w:proofErr w:type="spellEnd"/>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temp</w:t>
            </w:r>
          </w:p>
        </w:tc>
        <w:tc>
          <w:tcPr>
            <w:tcW w:w="7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solid_mat</w:t>
            </w:r>
            <w:proofErr w:type="spellEnd"/>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0.0127</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38.3509</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0.005375</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0.016125</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92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7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13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B/</w:t>
            </w:r>
            <w:proofErr w:type="spellStart"/>
            <w:r w:rsidRPr="00E87AA3">
              <w:rPr>
                <w:rFonts w:ascii="Calibri" w:eastAsia="Times New Roman" w:hAnsi="Calibri" w:cs="Times New Roman"/>
                <w:b/>
                <w:color w:val="000000"/>
                <w:sz w:val="16"/>
                <w:szCs w:val="16"/>
                <w:lang w:val="en-GB" w:eastAsia="sv-SE"/>
              </w:rPr>
              <w:t>B_ref</w:t>
            </w:r>
            <w:proofErr w:type="spellEnd"/>
            <w:r w:rsidRPr="00E87AA3">
              <w:rPr>
                <w:rFonts w:ascii="Calibri" w:eastAsia="Times New Roman" w:hAnsi="Calibri" w:cs="Times New Roman"/>
                <w:b/>
                <w:color w:val="000000"/>
                <w:sz w:val="16"/>
                <w:szCs w:val="16"/>
                <w:lang w:val="en-GB" w:eastAsia="sv-SE"/>
              </w:rPr>
              <w:t>/</w:t>
            </w:r>
            <w:proofErr w:type="spellStart"/>
            <w:r w:rsidRPr="00E87AA3">
              <w:rPr>
                <w:rFonts w:ascii="Calibri" w:eastAsia="Times New Roman" w:hAnsi="Calibri" w:cs="Times New Roman"/>
                <w:b/>
                <w:color w:val="000000"/>
                <w:sz w:val="16"/>
                <w:szCs w:val="16"/>
                <w:lang w:val="en-GB" w:eastAsia="sv-SE"/>
              </w:rPr>
              <w:t>PH_new</w:t>
            </w:r>
            <w:proofErr w:type="spellEnd"/>
            <w:r w:rsidRPr="00E87AA3">
              <w:rPr>
                <w:rFonts w:ascii="Calibri" w:eastAsia="Times New Roman" w:hAnsi="Calibri" w:cs="Times New Roman"/>
                <w:b/>
                <w:color w:val="000000"/>
                <w:sz w:val="16"/>
                <w:szCs w:val="16"/>
                <w:lang w:val="en-GB" w:eastAsia="sv-SE"/>
              </w:rPr>
              <w:t>*1e9</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by/-/-</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Ph</w:t>
            </w:r>
            <w:proofErr w:type="spellEnd"/>
            <w:r w:rsidRPr="00E87AA3">
              <w:rPr>
                <w:rFonts w:ascii="Calibri" w:eastAsia="Times New Roman" w:hAnsi="Calibri" w:cs="Times New Roman"/>
                <w:b/>
                <w:color w:val="000000"/>
                <w:sz w:val="16"/>
                <w:szCs w:val="16"/>
                <w:lang w:val="en-GB" w:eastAsia="sv-SE"/>
              </w:rPr>
              <w:t>*1e9/=/=</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Ry</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0.0068</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10.775</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7</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7</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Asph_real</w:t>
            </w:r>
            <w:proofErr w:type="spellEnd"/>
            <w:r w:rsidRPr="00E87AA3">
              <w:rPr>
                <w:rFonts w:ascii="Calibri" w:eastAsia="Times New Roman" w:hAnsi="Calibri" w:cs="Times New Roman"/>
                <w:b/>
                <w:color w:val="000000"/>
                <w:sz w:val="16"/>
                <w:szCs w:val="16"/>
                <w:lang w:val="en-GB" w:eastAsia="sv-SE"/>
              </w:rPr>
              <w:t xml:space="preserve"> [um]</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aspw_real</w:t>
            </w:r>
            <w:proofErr w:type="spellEnd"/>
            <w:r w:rsidRPr="00E87AA3">
              <w:rPr>
                <w:rFonts w:ascii="Calibri" w:eastAsia="Times New Roman" w:hAnsi="Calibri" w:cs="Times New Roman"/>
                <w:b/>
                <w:color w:val="000000"/>
                <w:sz w:val="16"/>
                <w:szCs w:val="16"/>
                <w:lang w:val="en-GB" w:eastAsia="sv-SE"/>
              </w:rPr>
              <w:t xml:space="preserve"> [um]</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Asph_real2 [um]</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aspw_real2 [um]</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Asp_ratio</w:t>
            </w:r>
            <w:proofErr w:type="spellEnd"/>
            <w:r w:rsidRPr="00E87AA3">
              <w:rPr>
                <w:rFonts w:ascii="Calibri" w:eastAsia="Times New Roman" w:hAnsi="Calibri" w:cs="Times New Roman"/>
                <w:b/>
                <w:color w:val="000000"/>
                <w:sz w:val="16"/>
                <w:szCs w:val="16"/>
                <w:lang w:val="en-GB" w:eastAsia="sv-SE"/>
              </w:rPr>
              <w:t xml:space="preserve"> W_X/W_Y</w:t>
            </w:r>
          </w:p>
        </w:tc>
        <w:tc>
          <w:tcPr>
            <w:tcW w:w="1713" w:type="dxa"/>
            <w:gridSpan w:val="2"/>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Hminimum</w:t>
            </w:r>
            <w:proofErr w:type="spellEnd"/>
            <w:r w:rsidRPr="00E87AA3">
              <w:rPr>
                <w:rFonts w:ascii="Calibri" w:eastAsia="Times New Roman" w:hAnsi="Calibri" w:cs="Times New Roman"/>
                <w:b/>
                <w:color w:val="000000"/>
                <w:sz w:val="16"/>
                <w:szCs w:val="16"/>
                <w:lang w:val="en-GB" w:eastAsia="sv-SE"/>
              </w:rPr>
              <w:t>*1E-6 [-]</w:t>
            </w:r>
          </w:p>
        </w:tc>
        <w:tc>
          <w:tcPr>
            <w:tcW w:w="7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-0.2</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128.9</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0.2</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129</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92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5</w:t>
            </w:r>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Elast1 [</w:t>
            </w:r>
            <w:proofErr w:type="spellStart"/>
            <w:r w:rsidRPr="00E87AA3">
              <w:rPr>
                <w:rFonts w:ascii="Calibri" w:eastAsia="Times New Roman" w:hAnsi="Calibri" w:cs="Times New Roman"/>
                <w:b/>
                <w:color w:val="000000"/>
                <w:sz w:val="16"/>
                <w:szCs w:val="16"/>
                <w:lang w:val="en-GB" w:eastAsia="sv-SE"/>
              </w:rPr>
              <w:t>GPa</w:t>
            </w:r>
            <w:proofErr w:type="spellEnd"/>
            <w:r w:rsidRPr="00E87AA3">
              <w:rPr>
                <w:rFonts w:ascii="Calibri" w:eastAsia="Times New Roman" w:hAnsi="Calibri" w:cs="Times New Roman"/>
                <w:b/>
                <w:color w:val="000000"/>
                <w:sz w:val="16"/>
                <w:szCs w:val="16"/>
                <w:lang w:val="en-GB" w:eastAsia="sv-SE"/>
              </w:rPr>
              <w:t>]</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Elast2 [</w:t>
            </w:r>
            <w:proofErr w:type="spellStart"/>
            <w:r w:rsidRPr="00E87AA3">
              <w:rPr>
                <w:rFonts w:ascii="Calibri" w:eastAsia="Times New Roman" w:hAnsi="Calibri" w:cs="Times New Roman"/>
                <w:b/>
                <w:color w:val="000000"/>
                <w:sz w:val="16"/>
                <w:szCs w:val="16"/>
                <w:lang w:val="en-GB" w:eastAsia="sv-SE"/>
              </w:rPr>
              <w:t>GPa</w:t>
            </w:r>
            <w:proofErr w:type="spellEnd"/>
            <w:r w:rsidRPr="00E87AA3">
              <w:rPr>
                <w:rFonts w:ascii="Calibri" w:eastAsia="Times New Roman" w:hAnsi="Calibri" w:cs="Times New Roman"/>
                <w:b/>
                <w:color w:val="000000"/>
                <w:sz w:val="16"/>
                <w:szCs w:val="16"/>
                <w:lang w:val="en-GB" w:eastAsia="sv-SE"/>
              </w:rPr>
              <w:t>]</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EE [</w:t>
            </w:r>
            <w:proofErr w:type="spellStart"/>
            <w:r w:rsidRPr="00E87AA3">
              <w:rPr>
                <w:rFonts w:ascii="Calibri" w:eastAsia="Times New Roman" w:hAnsi="Calibri" w:cs="Times New Roman"/>
                <w:b/>
                <w:color w:val="000000"/>
                <w:sz w:val="16"/>
                <w:szCs w:val="16"/>
                <w:lang w:val="en-GB" w:eastAsia="sv-SE"/>
              </w:rPr>
              <w:t>GPa</w:t>
            </w:r>
            <w:proofErr w:type="spellEnd"/>
            <w:r w:rsidRPr="00E87AA3">
              <w:rPr>
                <w:rFonts w:ascii="Calibri" w:eastAsia="Times New Roman" w:hAnsi="Calibri" w:cs="Times New Roman"/>
                <w:b/>
                <w:color w:val="000000"/>
                <w:sz w:val="16"/>
                <w:szCs w:val="16"/>
                <w:lang w:val="en-GB" w:eastAsia="sv-SE"/>
              </w:rPr>
              <w:t>]</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
        </w:tc>
        <w:tc>
          <w:tcPr>
            <w:tcW w:w="14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b/>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206</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206</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117</w:t>
            </w:r>
          </w:p>
        </w:tc>
        <w:tc>
          <w:tcPr>
            <w:tcW w:w="3597" w:type="dxa"/>
            <w:gridSpan w:val="3"/>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&lt;- If zero, read E1 and E2</w:t>
            </w:r>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MK_stat</w:t>
            </w:r>
            <w:proofErr w:type="spellEnd"/>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MK_time</w:t>
            </w:r>
            <w:proofErr w:type="spellEnd"/>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ER_stat</w:t>
            </w:r>
            <w:proofErr w:type="spellEnd"/>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ER_time</w:t>
            </w:r>
            <w:proofErr w:type="spellEnd"/>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KK</w:t>
            </w:r>
          </w:p>
        </w:tc>
        <w:tc>
          <w:tcPr>
            <w:tcW w:w="92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KK_time</w:t>
            </w:r>
            <w:proofErr w:type="spellEnd"/>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Dw_meth</w:t>
            </w:r>
            <w:proofErr w:type="spellEnd"/>
          </w:p>
        </w:tc>
        <w:tc>
          <w:tcPr>
            <w:tcW w:w="7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400</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200</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0.5</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0.05</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5</w:t>
            </w:r>
          </w:p>
        </w:tc>
        <w:tc>
          <w:tcPr>
            <w:tcW w:w="92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5</w:t>
            </w:r>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7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C_meth</w:t>
            </w:r>
            <w:proofErr w:type="spellEnd"/>
          </w:p>
        </w:tc>
        <w:tc>
          <w:tcPr>
            <w:tcW w:w="1382" w:type="dxa"/>
            <w:shd w:val="clear" w:color="auto" w:fill="auto"/>
            <w:noWrap/>
            <w:vAlign w:val="bottom"/>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C_loc</w:t>
            </w:r>
            <w:proofErr w:type="spellEnd"/>
          </w:p>
        </w:tc>
        <w:tc>
          <w:tcPr>
            <w:tcW w:w="1363" w:type="dxa"/>
            <w:shd w:val="clear" w:color="auto" w:fill="auto"/>
            <w:noWrap/>
            <w:vAlign w:val="bottom"/>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C_glob</w:t>
            </w:r>
            <w:proofErr w:type="spellEnd"/>
          </w:p>
        </w:tc>
        <w:tc>
          <w:tcPr>
            <w:tcW w:w="1211" w:type="dxa"/>
            <w:shd w:val="clear" w:color="auto" w:fill="auto"/>
            <w:noWrap/>
            <w:vAlign w:val="bottom"/>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C_min</w:t>
            </w:r>
            <w:proofErr w:type="spellEnd"/>
          </w:p>
        </w:tc>
        <w:tc>
          <w:tcPr>
            <w:tcW w:w="1465" w:type="dxa"/>
            <w:shd w:val="clear" w:color="auto" w:fill="auto"/>
            <w:noWrap/>
            <w:vAlign w:val="bottom"/>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 </w:t>
            </w:r>
            <w:proofErr w:type="spellStart"/>
            <w:r w:rsidRPr="00E87AA3">
              <w:rPr>
                <w:rFonts w:ascii="Calibri" w:eastAsia="Times New Roman" w:hAnsi="Calibri" w:cs="Times New Roman"/>
                <w:b/>
                <w:color w:val="000000"/>
                <w:sz w:val="16"/>
                <w:szCs w:val="16"/>
                <w:lang w:val="en-GB" w:eastAsia="sv-SE"/>
              </w:rPr>
              <w:t>C_max</w:t>
            </w:r>
            <w:proofErr w:type="spellEnd"/>
          </w:p>
        </w:tc>
        <w:tc>
          <w:tcPr>
            <w:tcW w:w="921" w:type="dxa"/>
            <w:shd w:val="clear" w:color="auto" w:fill="auto"/>
            <w:noWrap/>
            <w:vAlign w:val="bottom"/>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8</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0.1</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0.05</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0.05</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0.5</w:t>
            </w:r>
          </w:p>
        </w:tc>
        <w:tc>
          <w:tcPr>
            <w:tcW w:w="92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H00,</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HM0f</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121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-0.9479</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0.5</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130</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 xml:space="preserve">Temp=Ta </w:t>
            </w:r>
            <w:proofErr w:type="spellStart"/>
            <w:r w:rsidRPr="00E87AA3">
              <w:rPr>
                <w:rFonts w:ascii="Calibri" w:eastAsia="Times New Roman" w:hAnsi="Calibri" w:cs="Times New Roman"/>
                <w:b/>
                <w:color w:val="000000"/>
                <w:sz w:val="16"/>
                <w:szCs w:val="16"/>
                <w:lang w:val="en-GB" w:eastAsia="sv-SE"/>
              </w:rPr>
              <w:t>degC</w:t>
            </w:r>
            <w:proofErr w:type="spellEnd"/>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Z</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EDA0</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Pref</w:t>
            </w:r>
            <w:proofErr w:type="spellEnd"/>
            <w:r w:rsidRPr="00E87AA3">
              <w:rPr>
                <w:rFonts w:ascii="Calibri" w:eastAsia="Times New Roman" w:hAnsi="Calibri" w:cs="Times New Roman"/>
                <w:b/>
                <w:color w:val="000000"/>
                <w:sz w:val="16"/>
                <w:szCs w:val="16"/>
                <w:lang w:val="en-GB" w:eastAsia="sv-SE"/>
              </w:rPr>
              <w:t xml:space="preserve"> *1e8</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alpha*1E-8</w:t>
            </w:r>
          </w:p>
        </w:tc>
        <w:tc>
          <w:tcPr>
            <w:tcW w:w="92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RA1*1E-9</w:t>
            </w:r>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RA2*1E-9</w:t>
            </w:r>
          </w:p>
        </w:tc>
        <w:tc>
          <w:tcPr>
            <w:tcW w:w="7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90</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0.68</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1.22</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1.98</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2.2</w:t>
            </w:r>
          </w:p>
        </w:tc>
        <w:tc>
          <w:tcPr>
            <w:tcW w:w="92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0.69</w:t>
            </w:r>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2.55</w:t>
            </w:r>
          </w:p>
        </w:tc>
        <w:tc>
          <w:tcPr>
            <w:tcW w:w="7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kH</w:t>
            </w:r>
            <w:proofErr w:type="spellEnd"/>
            <w:r w:rsidRPr="00E87AA3">
              <w:rPr>
                <w:rFonts w:ascii="Calibri" w:eastAsia="Times New Roman" w:hAnsi="Calibri" w:cs="Times New Roman"/>
                <w:b/>
                <w:color w:val="000000"/>
                <w:sz w:val="16"/>
                <w:szCs w:val="16"/>
                <w:lang w:val="en-GB" w:eastAsia="sv-SE"/>
              </w:rPr>
              <w:t>*1E-6</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xH</w:t>
            </w:r>
            <w:proofErr w:type="spellEnd"/>
            <w:r w:rsidRPr="00E87AA3">
              <w:rPr>
                <w:rFonts w:ascii="Calibri" w:eastAsia="Times New Roman" w:hAnsi="Calibri" w:cs="Times New Roman"/>
                <w:b/>
                <w:color w:val="000000"/>
                <w:sz w:val="16"/>
                <w:szCs w:val="16"/>
                <w:lang w:val="en-GB" w:eastAsia="sv-SE"/>
              </w:rPr>
              <w:t>*1E-9</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lH</w:t>
            </w:r>
            <w:proofErr w:type="spellEnd"/>
            <w:r w:rsidRPr="00E87AA3">
              <w:rPr>
                <w:rFonts w:ascii="Calibri" w:eastAsia="Times New Roman" w:hAnsi="Calibri" w:cs="Times New Roman"/>
                <w:b/>
                <w:color w:val="000000"/>
                <w:sz w:val="16"/>
                <w:szCs w:val="16"/>
                <w:lang w:val="en-GB" w:eastAsia="sv-SE"/>
              </w:rPr>
              <w:t>*1E-9</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gH</w:t>
            </w:r>
            <w:proofErr w:type="spellEnd"/>
            <w:r w:rsidRPr="00E87AA3">
              <w:rPr>
                <w:rFonts w:ascii="Calibri" w:eastAsia="Times New Roman" w:hAnsi="Calibri" w:cs="Times New Roman"/>
                <w:b/>
                <w:color w:val="000000"/>
                <w:sz w:val="16"/>
                <w:szCs w:val="16"/>
                <w:lang w:val="en-GB" w:eastAsia="sv-SE"/>
              </w:rPr>
              <w:t>*1E-9</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63.15</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5.1</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1.68</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2.266</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EpsT0</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S0</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RL_G0</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Dz</w:t>
            </w:r>
            <w:proofErr w:type="spellEnd"/>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Cz</w:t>
            </w:r>
            <w:proofErr w:type="spellEnd"/>
          </w:p>
        </w:tc>
        <w:tc>
          <w:tcPr>
            <w:tcW w:w="92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0.00068</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1.25</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4.57</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0.5</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-0.071</w:t>
            </w:r>
          </w:p>
        </w:tc>
        <w:tc>
          <w:tcPr>
            <w:tcW w:w="92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Tg0,</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YA1,</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YA2,</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YB1,</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YB2on</w:t>
            </w:r>
          </w:p>
        </w:tc>
        <w:tc>
          <w:tcPr>
            <w:tcW w:w="92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10</w:t>
            </w:r>
          </w:p>
        </w:tc>
        <w:tc>
          <w:tcPr>
            <w:tcW w:w="92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0.075</w:t>
            </w:r>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5</w:t>
            </w:r>
          </w:p>
        </w:tc>
        <w:tc>
          <w:tcPr>
            <w:tcW w:w="7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YC1,</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YC2,</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Yedag</w:t>
            </w:r>
            <w:proofErr w:type="spellEnd"/>
            <w:r w:rsidRPr="00E87AA3">
              <w:rPr>
                <w:rFonts w:ascii="Calibri" w:eastAsia="Times New Roman" w:hAnsi="Calibri" w:cs="Times New Roman"/>
                <w:b/>
                <w:color w:val="000000"/>
                <w:sz w:val="16"/>
                <w:szCs w:val="16"/>
                <w:lang w:val="en-GB" w:eastAsia="sv-SE"/>
              </w:rPr>
              <w:t>,</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Yalfag</w:t>
            </w:r>
            <w:proofErr w:type="spellEnd"/>
            <w:r w:rsidRPr="00E87AA3">
              <w:rPr>
                <w:rFonts w:ascii="Calibri" w:eastAsia="Times New Roman" w:hAnsi="Calibri" w:cs="Times New Roman"/>
                <w:b/>
                <w:color w:val="000000"/>
                <w:sz w:val="16"/>
                <w:szCs w:val="16"/>
                <w:lang w:val="en-GB" w:eastAsia="sv-SE"/>
              </w:rPr>
              <w:t>,</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16.01</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20.69</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3.814697</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tauc_real</w:t>
            </w:r>
            <w:proofErr w:type="spellEnd"/>
            <w:r w:rsidRPr="00E87AA3">
              <w:rPr>
                <w:rFonts w:ascii="Calibri" w:eastAsia="Times New Roman" w:hAnsi="Calibri" w:cs="Times New Roman"/>
                <w:b/>
                <w:color w:val="000000"/>
                <w:sz w:val="16"/>
                <w:szCs w:val="16"/>
                <w:lang w:val="en-GB" w:eastAsia="sv-SE"/>
              </w:rPr>
              <w:t>,</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tauS</w:t>
            </w:r>
            <w:proofErr w:type="spellEnd"/>
            <w:r w:rsidRPr="00E87AA3">
              <w:rPr>
                <w:rFonts w:ascii="Calibri" w:eastAsia="Times New Roman" w:hAnsi="Calibri" w:cs="Times New Roman"/>
                <w:b/>
                <w:color w:val="000000"/>
                <w:sz w:val="16"/>
                <w:szCs w:val="16"/>
                <w:lang w:val="en-GB" w:eastAsia="sv-SE"/>
              </w:rPr>
              <w:t>,</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taua2,</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xilim</w:t>
            </w:r>
            <w:proofErr w:type="spellEnd"/>
            <w:r w:rsidRPr="00E87AA3">
              <w:rPr>
                <w:rFonts w:ascii="Calibri" w:eastAsia="Times New Roman" w:hAnsi="Calibri" w:cs="Times New Roman"/>
                <w:b/>
                <w:color w:val="000000"/>
                <w:sz w:val="16"/>
                <w:szCs w:val="16"/>
                <w:lang w:val="en-GB" w:eastAsia="sv-SE"/>
              </w:rPr>
              <w:t xml:space="preserve"> </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xi_param</w:t>
            </w:r>
            <w:proofErr w:type="spellEnd"/>
          </w:p>
        </w:tc>
        <w:tc>
          <w:tcPr>
            <w:tcW w:w="92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25</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0.4</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0.8</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92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L_n</w:t>
            </w:r>
            <w:proofErr w:type="spellEnd"/>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L_G*1e4</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L_h_limit</w:t>
            </w:r>
            <w:proofErr w:type="spellEnd"/>
            <w:r w:rsidRPr="00E87AA3">
              <w:rPr>
                <w:rFonts w:ascii="Calibri" w:eastAsia="Times New Roman" w:hAnsi="Calibri" w:cs="Times New Roman"/>
                <w:b/>
                <w:color w:val="000000"/>
                <w:sz w:val="16"/>
                <w:szCs w:val="16"/>
                <w:lang w:val="en-GB" w:eastAsia="sv-SE"/>
              </w:rPr>
              <w:t>*1e-9 [m]</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L_iter</w:t>
            </w:r>
            <w:proofErr w:type="spellEnd"/>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L_stab</w:t>
            </w:r>
            <w:proofErr w:type="spellEnd"/>
          </w:p>
        </w:tc>
        <w:tc>
          <w:tcPr>
            <w:tcW w:w="92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shear max</w:t>
            </w:r>
          </w:p>
        </w:tc>
        <w:tc>
          <w:tcPr>
            <w:tcW w:w="79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shear min</w:t>
            </w:r>
          </w:p>
        </w:tc>
        <w:tc>
          <w:tcPr>
            <w:tcW w:w="7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temp max</w:t>
            </w: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0.74</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3.1</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20</w:t>
            </w:r>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1</w:t>
            </w:r>
          </w:p>
        </w:tc>
        <w:tc>
          <w:tcPr>
            <w:tcW w:w="92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collect_full_data</w:t>
            </w:r>
            <w:proofErr w:type="spellEnd"/>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single_step_only</w:t>
            </w:r>
            <w:proofErr w:type="spellEnd"/>
          </w:p>
        </w:tc>
        <w:tc>
          <w:tcPr>
            <w:tcW w:w="2574" w:type="dxa"/>
            <w:gridSpan w:val="2"/>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selected_step</w:t>
            </w:r>
            <w:proofErr w:type="spellEnd"/>
          </w:p>
        </w:tc>
        <w:tc>
          <w:tcPr>
            <w:tcW w:w="1465"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.false.</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.false.</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423</w:t>
            </w:r>
          </w:p>
        </w:tc>
        <w:tc>
          <w:tcPr>
            <w:tcW w:w="1211"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14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8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363"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21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proofErr w:type="spellStart"/>
            <w:r w:rsidRPr="00E87AA3">
              <w:rPr>
                <w:rFonts w:ascii="Calibri" w:eastAsia="Times New Roman" w:hAnsi="Calibri" w:cs="Times New Roman"/>
                <w:b/>
                <w:color w:val="000000"/>
                <w:sz w:val="16"/>
                <w:szCs w:val="16"/>
                <w:lang w:val="en-GB" w:eastAsia="sv-SE"/>
              </w:rPr>
              <w:t>use_multiple_cores</w:t>
            </w:r>
            <w:proofErr w:type="spellEnd"/>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b/>
                <w:color w:val="000000"/>
                <w:sz w:val="16"/>
                <w:szCs w:val="16"/>
                <w:lang w:val="en-GB" w:eastAsia="sv-SE"/>
              </w:rPr>
            </w:pPr>
            <w:r w:rsidRPr="00E87AA3">
              <w:rPr>
                <w:rFonts w:ascii="Calibri" w:eastAsia="Times New Roman" w:hAnsi="Calibri" w:cs="Times New Roman"/>
                <w:b/>
                <w:color w:val="000000"/>
                <w:sz w:val="16"/>
                <w:szCs w:val="16"/>
                <w:lang w:val="en-GB" w:eastAsia="sv-SE"/>
              </w:rPr>
              <w:t>cores</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121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r w:rsidR="00976B4B" w:rsidRPr="00E87AA3" w:rsidTr="00976B4B">
        <w:trPr>
          <w:trHeight w:val="288"/>
        </w:trPr>
        <w:tc>
          <w:tcPr>
            <w:tcW w:w="1599"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.true.</w:t>
            </w:r>
          </w:p>
        </w:tc>
        <w:tc>
          <w:tcPr>
            <w:tcW w:w="1382"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r w:rsidRPr="00E87AA3">
              <w:rPr>
                <w:rFonts w:ascii="Calibri" w:eastAsia="Times New Roman" w:hAnsi="Calibri" w:cs="Times New Roman"/>
                <w:color w:val="000000"/>
                <w:sz w:val="16"/>
                <w:szCs w:val="16"/>
                <w:lang w:val="en-GB" w:eastAsia="sv-SE"/>
              </w:rPr>
              <w:t>8</w:t>
            </w:r>
          </w:p>
        </w:tc>
        <w:tc>
          <w:tcPr>
            <w:tcW w:w="1363" w:type="dxa"/>
            <w:shd w:val="clear" w:color="auto" w:fill="auto"/>
            <w:noWrap/>
            <w:vAlign w:val="bottom"/>
            <w:hideMark/>
          </w:tcPr>
          <w:p w:rsidR="00976B4B" w:rsidRPr="00E87AA3" w:rsidRDefault="00976B4B" w:rsidP="003C2AC6">
            <w:pPr>
              <w:spacing w:line="276" w:lineRule="auto"/>
              <w:jc w:val="both"/>
              <w:rPr>
                <w:rFonts w:ascii="Calibri" w:eastAsia="Times New Roman" w:hAnsi="Calibri" w:cs="Times New Roman"/>
                <w:color w:val="000000"/>
                <w:sz w:val="16"/>
                <w:szCs w:val="16"/>
                <w:lang w:val="en-GB" w:eastAsia="sv-SE"/>
              </w:rPr>
            </w:pPr>
          </w:p>
        </w:tc>
        <w:tc>
          <w:tcPr>
            <w:tcW w:w="121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1465"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921"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2"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c>
          <w:tcPr>
            <w:tcW w:w="799" w:type="dxa"/>
            <w:shd w:val="clear" w:color="auto" w:fill="auto"/>
            <w:noWrap/>
            <w:vAlign w:val="bottom"/>
            <w:hideMark/>
          </w:tcPr>
          <w:p w:rsidR="00976B4B" w:rsidRPr="00E87AA3" w:rsidRDefault="00976B4B" w:rsidP="003C2AC6">
            <w:pPr>
              <w:spacing w:line="276" w:lineRule="auto"/>
              <w:jc w:val="both"/>
              <w:rPr>
                <w:rFonts w:ascii="Times New Roman" w:eastAsia="Times New Roman" w:hAnsi="Times New Roman" w:cs="Times New Roman"/>
                <w:sz w:val="16"/>
                <w:szCs w:val="16"/>
                <w:lang w:val="en-GB" w:eastAsia="sv-SE"/>
              </w:rPr>
            </w:pPr>
          </w:p>
        </w:tc>
      </w:tr>
    </w:tbl>
    <w:p w:rsidR="000E5FDB" w:rsidRPr="00E87AA3" w:rsidRDefault="000E5FDB" w:rsidP="003C2AC6">
      <w:pPr>
        <w:pStyle w:val="BodyText"/>
        <w:keepNext/>
        <w:spacing w:line="276" w:lineRule="auto"/>
        <w:jc w:val="both"/>
        <w:rPr>
          <w:lang w:val="en-GB"/>
        </w:rPr>
      </w:pPr>
    </w:p>
    <w:p w:rsidR="00006A09" w:rsidRPr="00E87AA3" w:rsidRDefault="00CD7151" w:rsidP="003C2AC6">
      <w:pPr>
        <w:pStyle w:val="BodyText"/>
        <w:keepNext/>
        <w:spacing w:line="276" w:lineRule="auto"/>
        <w:jc w:val="both"/>
        <w:rPr>
          <w:lang w:val="en-GB"/>
        </w:rPr>
      </w:pPr>
      <w:r w:rsidRPr="00E87AA3">
        <w:rPr>
          <w:noProof/>
          <w:lang w:val="en-GB" w:eastAsia="sv-SE"/>
        </w:rPr>
        <w:drawing>
          <wp:inline distT="0" distB="0" distL="0" distR="0">
            <wp:extent cx="2880000" cy="2300952"/>
            <wp:effectExtent l="0" t="0" r="0" b="4445"/>
            <wp:docPr id="43" name="Picture 43" descr="C:\Nobackup\cmev\Fortran\7003_Art4\7005_A4_Validation_cleen_code\03_Time_Dep_Holmes\Ua_eq_025Us\Film_thicknes_com_tind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Nobackup\cmev\Fortran\7003_Art4\7005_A4_Validation_cleen_code\03_Time_Dep_Holmes\Ua_eq_025Us\Film_thicknes_com_tinde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0000" cy="2300952"/>
                    </a:xfrm>
                    <a:prstGeom prst="rect">
                      <a:avLst/>
                    </a:prstGeom>
                    <a:noFill/>
                    <a:ln>
                      <a:noFill/>
                    </a:ln>
                  </pic:spPr>
                </pic:pic>
              </a:graphicData>
            </a:graphic>
          </wp:inline>
        </w:drawing>
      </w:r>
      <w:r w:rsidRPr="00E87AA3">
        <w:rPr>
          <w:noProof/>
          <w:lang w:val="en-GB" w:eastAsia="sv-SE"/>
        </w:rPr>
        <w:drawing>
          <wp:inline distT="0" distB="0" distL="0" distR="0">
            <wp:extent cx="2880000" cy="2300952"/>
            <wp:effectExtent l="0" t="0" r="0" b="4445"/>
            <wp:docPr id="45" name="Picture 45" descr="C:\Nobackup\cmev\Fortran\7003_Art4\7005_A4_Validation_cleen_code\03_Time_Dep_Holmes\Ua_eq_025Us\Film_thicknes_com_xd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Nobackup\cmev\Fortran\7003_Art4\7005_A4_Validation_cleen_code\03_Time_Dep_Holmes\Ua_eq_025Us\Film_thicknes_com_xd_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000" cy="2300952"/>
                    </a:xfrm>
                    <a:prstGeom prst="rect">
                      <a:avLst/>
                    </a:prstGeom>
                    <a:noFill/>
                    <a:ln>
                      <a:noFill/>
                    </a:ln>
                  </pic:spPr>
                </pic:pic>
              </a:graphicData>
            </a:graphic>
          </wp:inline>
        </w:drawing>
      </w:r>
      <w:r w:rsidRPr="00E87AA3">
        <w:rPr>
          <w:noProof/>
          <w:lang w:val="en-GB" w:eastAsia="sv-SE"/>
        </w:rPr>
        <w:drawing>
          <wp:inline distT="0" distB="0" distL="0" distR="0" wp14:anchorId="110B98C7" wp14:editId="04F0D0BB">
            <wp:extent cx="2880000" cy="2300952"/>
            <wp:effectExtent l="0" t="0" r="0" b="4445"/>
            <wp:docPr id="44" name="Picture 44" descr="C:\Nobackup\cmev\Fortran\7003_Art4\7005_A4_Validation_cleen_code\03_Time_Dep_Holmes\Ua_eq_025Us\Film_thicknes_com_xd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Nobackup\cmev\Fortran\7003_Art4\7005_A4_Validation_cleen_code\03_Time_Dep_Holmes\Ua_eq_025Us\Film_thicknes_com_xd_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2300952"/>
                    </a:xfrm>
                    <a:prstGeom prst="rect">
                      <a:avLst/>
                    </a:prstGeom>
                    <a:noFill/>
                    <a:ln>
                      <a:noFill/>
                    </a:ln>
                  </pic:spPr>
                </pic:pic>
              </a:graphicData>
            </a:graphic>
          </wp:inline>
        </w:drawing>
      </w:r>
      <w:r w:rsidR="009B60B6" w:rsidRPr="00E87AA3">
        <w:rPr>
          <w:noProof/>
          <w:lang w:val="en-GB" w:eastAsia="sv-SE"/>
        </w:rPr>
        <w:drawing>
          <wp:inline distT="0" distB="0" distL="0" distR="0">
            <wp:extent cx="2880000" cy="2298213"/>
            <wp:effectExtent l="0" t="0" r="0" b="6985"/>
            <wp:docPr id="10" name="Picture 10" descr="C:\Nobackup\cmev\Fortran\7003_Art4\7005_A4_Validation_cleen_code\03_Time_Dep_Holmes\Ua_eq_025Us\Graph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Nobackup\cmev\Fortran\7003_Art4\7005_A4_Validation_cleen_code\03_Time_Dep_Holmes\Ua_eq_025Us\Graphic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000" cy="2298213"/>
                    </a:xfrm>
                    <a:prstGeom prst="rect">
                      <a:avLst/>
                    </a:prstGeom>
                    <a:noFill/>
                    <a:ln>
                      <a:noFill/>
                    </a:ln>
                  </pic:spPr>
                </pic:pic>
              </a:graphicData>
            </a:graphic>
          </wp:inline>
        </w:drawing>
      </w:r>
    </w:p>
    <w:p w:rsidR="00A14DC1" w:rsidRPr="00E87AA3" w:rsidRDefault="000E5FDB" w:rsidP="003C2AC6">
      <w:pPr>
        <w:pStyle w:val="Caption"/>
        <w:spacing w:line="276" w:lineRule="auto"/>
        <w:jc w:val="both"/>
        <w:rPr>
          <w:lang w:val="en-GB"/>
        </w:rPr>
      </w:pPr>
      <w:bookmarkStart w:id="7" w:name="_Ref31189305"/>
      <w:r w:rsidRPr="00E87AA3">
        <w:rPr>
          <w:lang w:val="en-GB"/>
        </w:rPr>
        <w:t xml:space="preserve">Fig.  </w:t>
      </w:r>
      <w:r w:rsidRPr="00E87AA3">
        <w:rPr>
          <w:lang w:val="en-GB"/>
        </w:rPr>
        <w:fldChar w:fldCharType="begin"/>
      </w:r>
      <w:r w:rsidRPr="00E87AA3">
        <w:rPr>
          <w:lang w:val="en-GB"/>
        </w:rPr>
        <w:instrText xml:space="preserve"> SEQ Fig._ \* ARABIC </w:instrText>
      </w:r>
      <w:r w:rsidRPr="00E87AA3">
        <w:rPr>
          <w:lang w:val="en-GB"/>
        </w:rPr>
        <w:fldChar w:fldCharType="separate"/>
      </w:r>
      <w:r w:rsidR="00957D09" w:rsidRPr="00E87AA3">
        <w:rPr>
          <w:noProof/>
          <w:lang w:val="en-GB"/>
        </w:rPr>
        <w:t>3</w:t>
      </w:r>
      <w:r w:rsidRPr="00E87AA3">
        <w:rPr>
          <w:lang w:val="en-GB"/>
        </w:rPr>
        <w:fldChar w:fldCharType="end"/>
      </w:r>
      <w:bookmarkEnd w:id="7"/>
      <w:r w:rsidRPr="00E87AA3">
        <w:rPr>
          <w:lang w:val="en-GB"/>
        </w:rPr>
        <w:t>. Results of a line ridge on a ball in a rolling sliding contact.</w:t>
      </w:r>
      <w:r w:rsidR="00996DD1" w:rsidRPr="00E87AA3">
        <w:rPr>
          <w:lang w:val="en-GB"/>
        </w:rPr>
        <w:t xml:space="preserve"> a) Time independent case, b) time dependen</w:t>
      </w:r>
      <w:r w:rsidR="009B60B6" w:rsidRPr="00E87AA3">
        <w:rPr>
          <w:lang w:val="en-GB"/>
        </w:rPr>
        <w:t xml:space="preserve">t case with the ridge at X=-0.5, c) </w:t>
      </w:r>
      <w:r w:rsidR="00996DD1" w:rsidRPr="00E87AA3">
        <w:rPr>
          <w:lang w:val="en-GB"/>
        </w:rPr>
        <w:t>time dependent case with the ridge at X=0.0</w:t>
      </w:r>
      <w:r w:rsidR="009B60B6" w:rsidRPr="00E87AA3">
        <w:rPr>
          <w:lang w:val="en-GB"/>
        </w:rPr>
        <w:t xml:space="preserve"> and d) contour plot of pressure when the ridge at X=-0.5 and</w:t>
      </w:r>
      <w:r w:rsidR="00996DD1" w:rsidRPr="00E87AA3">
        <w:rPr>
          <w:lang w:val="en-GB"/>
        </w:rPr>
        <w:t xml:space="preserve">. </w:t>
      </w:r>
    </w:p>
    <w:p w:rsidR="00A14DC1" w:rsidRPr="00E87AA3" w:rsidRDefault="00A14DC1" w:rsidP="003C2AC6">
      <w:pPr>
        <w:spacing w:line="276" w:lineRule="auto"/>
        <w:rPr>
          <w:i/>
          <w:iCs/>
          <w:color w:val="1954A6" w:themeColor="text2"/>
          <w:sz w:val="18"/>
          <w:szCs w:val="18"/>
          <w:lang w:val="en-GB"/>
        </w:rPr>
      </w:pPr>
      <w:r w:rsidRPr="00E87AA3">
        <w:rPr>
          <w:lang w:val="en-GB"/>
        </w:rPr>
        <w:br w:type="page"/>
      </w:r>
    </w:p>
    <w:p w:rsidR="00A5601C" w:rsidRPr="00E87AA3" w:rsidRDefault="00957D09" w:rsidP="003C2AC6">
      <w:pPr>
        <w:pStyle w:val="KTHnRubrik2"/>
        <w:spacing w:line="276" w:lineRule="auto"/>
        <w:rPr>
          <w:lang w:val="en-GB"/>
        </w:rPr>
      </w:pPr>
      <w:r w:rsidRPr="00E87AA3">
        <w:rPr>
          <w:lang w:val="en-GB"/>
        </w:rPr>
        <w:lastRenderedPageBreak/>
        <w:t>P</w:t>
      </w:r>
      <w:r w:rsidRPr="00E87AA3">
        <w:rPr>
          <w:lang w:val="en-GB"/>
        </w:rPr>
        <w:t xml:space="preserve">oint asperity in a sliding line contact </w:t>
      </w:r>
      <w:r w:rsidR="00A5601C" w:rsidRPr="00E87AA3">
        <w:rPr>
          <w:lang w:val="en-GB"/>
        </w:rPr>
        <w:t xml:space="preserve">including the temperature </w:t>
      </w:r>
      <w:r w:rsidRPr="00E87AA3">
        <w:rPr>
          <w:lang w:val="en-GB"/>
        </w:rPr>
        <w:t>fields</w:t>
      </w:r>
      <w:r w:rsidR="00A5601C" w:rsidRPr="00E87AA3">
        <w:rPr>
          <w:lang w:val="en-GB"/>
        </w:rPr>
        <w:t xml:space="preserve"> </w:t>
      </w:r>
    </w:p>
    <w:p w:rsidR="00A5601C" w:rsidRPr="00E87AA3" w:rsidRDefault="00A5601C" w:rsidP="003C2AC6">
      <w:pPr>
        <w:pStyle w:val="BodyText"/>
        <w:spacing w:line="276" w:lineRule="auto"/>
        <w:jc w:val="both"/>
        <w:rPr>
          <w:lang w:val="en-GB"/>
        </w:rPr>
      </w:pPr>
      <w:r w:rsidRPr="00E87AA3">
        <w:rPr>
          <w:lang w:val="en-GB"/>
        </w:rPr>
        <w:t>This section presents the input files to use in order to replicate previous results generated by the code which have been published previously</w:t>
      </w:r>
      <w:sdt>
        <w:sdtPr>
          <w:rPr>
            <w:lang w:val="en-GB"/>
          </w:rPr>
          <w:id w:val="825160929"/>
          <w:citation/>
        </w:sdtPr>
        <w:sdtContent>
          <w:r w:rsidRPr="00E87AA3">
            <w:rPr>
              <w:lang w:val="en-GB"/>
            </w:rPr>
            <w:fldChar w:fldCharType="begin"/>
          </w:r>
          <w:r w:rsidRPr="00E87AA3">
            <w:rPr>
              <w:lang w:val="en-GB"/>
            </w:rPr>
            <w:instrText xml:space="preserve"> CITATION CME18 \l 1053 </w:instrText>
          </w:r>
          <w:r w:rsidRPr="00E87AA3">
            <w:rPr>
              <w:lang w:val="en-GB"/>
            </w:rPr>
            <w:fldChar w:fldCharType="separate"/>
          </w:r>
          <w:r w:rsidRPr="00E87AA3">
            <w:rPr>
              <w:lang w:val="en-GB"/>
            </w:rPr>
            <w:t xml:space="preserve"> [7]</w:t>
          </w:r>
          <w:r w:rsidRPr="00E87AA3">
            <w:rPr>
              <w:lang w:val="en-GB"/>
            </w:rPr>
            <w:fldChar w:fldCharType="end"/>
          </w:r>
        </w:sdtContent>
      </w:sdt>
      <w:r w:rsidRPr="00E87AA3">
        <w:rPr>
          <w:lang w:val="en-GB"/>
        </w:rPr>
        <w:t xml:space="preserve">. The input parameters are presented in </w:t>
      </w:r>
      <w:r w:rsidR="00A14DC1" w:rsidRPr="00E87AA3">
        <w:rPr>
          <w:lang w:val="en-GB"/>
        </w:rPr>
        <w:fldChar w:fldCharType="begin"/>
      </w:r>
      <w:r w:rsidR="00A14DC1" w:rsidRPr="00E87AA3">
        <w:rPr>
          <w:lang w:val="en-GB"/>
        </w:rPr>
        <w:instrText xml:space="preserve"> REF _Ref31286417 \h </w:instrText>
      </w:r>
      <w:r w:rsidR="00A14DC1" w:rsidRPr="00E87AA3">
        <w:rPr>
          <w:lang w:val="en-GB"/>
        </w:rPr>
      </w:r>
      <w:r w:rsidR="003C2AC6" w:rsidRPr="00E87AA3">
        <w:rPr>
          <w:lang w:val="en-GB"/>
        </w:rPr>
        <w:instrText xml:space="preserve"> \* MERGEFORMAT </w:instrText>
      </w:r>
      <w:r w:rsidR="00A14DC1" w:rsidRPr="00E87AA3">
        <w:rPr>
          <w:lang w:val="en-GB"/>
        </w:rPr>
        <w:fldChar w:fldCharType="separate"/>
      </w:r>
      <w:r w:rsidR="00A14DC1" w:rsidRPr="00E87AA3">
        <w:rPr>
          <w:lang w:val="en-GB"/>
        </w:rPr>
        <w:t>Table 5</w:t>
      </w:r>
      <w:r w:rsidR="00A14DC1" w:rsidRPr="00E87AA3">
        <w:rPr>
          <w:lang w:val="en-GB"/>
        </w:rPr>
        <w:fldChar w:fldCharType="end"/>
      </w:r>
      <w:r w:rsidRPr="00E87AA3">
        <w:rPr>
          <w:lang w:val="en-GB"/>
        </w:rPr>
        <w:t xml:space="preserve">. The results generate are presented in </w:t>
      </w:r>
      <w:r w:rsidR="00A14DC1" w:rsidRPr="00E87AA3">
        <w:rPr>
          <w:lang w:val="en-GB"/>
        </w:rPr>
        <w:fldChar w:fldCharType="begin"/>
      </w:r>
      <w:r w:rsidR="00A14DC1" w:rsidRPr="00E87AA3">
        <w:rPr>
          <w:lang w:val="en-GB"/>
        </w:rPr>
        <w:instrText xml:space="preserve"> REF _Ref31286428 \h </w:instrText>
      </w:r>
      <w:r w:rsidR="00A14DC1" w:rsidRPr="00E87AA3">
        <w:rPr>
          <w:lang w:val="en-GB"/>
        </w:rPr>
      </w:r>
      <w:r w:rsidR="003C2AC6" w:rsidRPr="00E87AA3">
        <w:rPr>
          <w:lang w:val="en-GB"/>
        </w:rPr>
        <w:instrText xml:space="preserve"> \* MERGEFORMAT </w:instrText>
      </w:r>
      <w:r w:rsidR="00A14DC1" w:rsidRPr="00E87AA3">
        <w:rPr>
          <w:lang w:val="en-GB"/>
        </w:rPr>
        <w:fldChar w:fldCharType="separate"/>
      </w:r>
      <w:r w:rsidR="00A14DC1" w:rsidRPr="00E87AA3">
        <w:rPr>
          <w:lang w:val="en-GB"/>
        </w:rPr>
        <w:t>Fig.  4</w:t>
      </w:r>
      <w:r w:rsidR="00A14DC1" w:rsidRPr="00E87AA3">
        <w:rPr>
          <w:lang w:val="en-GB"/>
        </w:rPr>
        <w:fldChar w:fldCharType="end"/>
      </w:r>
      <w:r w:rsidRPr="00E87AA3">
        <w:rPr>
          <w:lang w:val="en-GB"/>
        </w:rPr>
        <w:t xml:space="preserve">. </w:t>
      </w:r>
      <w:r w:rsidR="004169EF" w:rsidRPr="00E87AA3">
        <w:rPr>
          <w:lang w:val="en-GB"/>
        </w:rPr>
        <w:t xml:space="preserve">The thick solid lines represents the time independent case. The time dependent results are visualized with dashed lines for three different asperity positions, </w:t>
      </w:r>
      <w:r w:rsidR="004169EF" w:rsidRPr="00E87AA3">
        <w:rPr>
          <w:i/>
          <w:lang w:val="en-GB"/>
        </w:rPr>
        <w:t>X</w:t>
      </w:r>
      <w:r w:rsidR="004169EF" w:rsidRPr="00E87AA3">
        <w:rPr>
          <w:lang w:val="en-GB"/>
        </w:rPr>
        <w:t xml:space="preserve">=-1, </w:t>
      </w:r>
      <w:r w:rsidR="004169EF" w:rsidRPr="00E87AA3">
        <w:rPr>
          <w:i/>
          <w:lang w:val="en-GB"/>
        </w:rPr>
        <w:t>X</w:t>
      </w:r>
      <w:r w:rsidR="004169EF" w:rsidRPr="00E87AA3">
        <w:rPr>
          <w:lang w:val="en-GB"/>
        </w:rPr>
        <w:t xml:space="preserve">=0 and </w:t>
      </w:r>
      <w:r w:rsidR="004169EF" w:rsidRPr="00E87AA3">
        <w:rPr>
          <w:i/>
          <w:lang w:val="en-GB"/>
        </w:rPr>
        <w:t>X</w:t>
      </w:r>
      <w:r w:rsidR="004169EF" w:rsidRPr="00E87AA3">
        <w:rPr>
          <w:lang w:val="en-GB"/>
        </w:rPr>
        <w:t xml:space="preserve">=1. The maximum, or minimum, values are visualised with dotted lines. </w:t>
      </w:r>
    </w:p>
    <w:p w:rsidR="00A5601C" w:rsidRPr="00E87AA3" w:rsidRDefault="00A5601C" w:rsidP="003C2AC6">
      <w:pPr>
        <w:pStyle w:val="BodyText"/>
        <w:spacing w:line="276" w:lineRule="auto"/>
        <w:rPr>
          <w:lang w:val="en-GB"/>
        </w:rPr>
      </w:pPr>
    </w:p>
    <w:p w:rsidR="00A5601C" w:rsidRPr="00E87AA3" w:rsidRDefault="00A5601C" w:rsidP="003C2AC6">
      <w:pPr>
        <w:pStyle w:val="Caption"/>
        <w:keepNext/>
        <w:spacing w:line="276" w:lineRule="auto"/>
        <w:rPr>
          <w:lang w:val="en-GB"/>
        </w:rPr>
      </w:pPr>
      <w:bookmarkStart w:id="8" w:name="_Ref31286417"/>
      <w:r w:rsidRPr="00E87AA3">
        <w:rPr>
          <w:lang w:val="en-GB"/>
        </w:rPr>
        <w:t xml:space="preserve">Table </w:t>
      </w:r>
      <w:r w:rsidRPr="00E87AA3">
        <w:rPr>
          <w:lang w:val="en-GB"/>
        </w:rPr>
        <w:fldChar w:fldCharType="begin"/>
      </w:r>
      <w:r w:rsidRPr="00E87AA3">
        <w:rPr>
          <w:lang w:val="en-GB"/>
        </w:rPr>
        <w:instrText xml:space="preserve"> SEQ Table \* ARABIC </w:instrText>
      </w:r>
      <w:r w:rsidRPr="00E87AA3">
        <w:rPr>
          <w:lang w:val="en-GB"/>
        </w:rPr>
        <w:fldChar w:fldCharType="separate"/>
      </w:r>
      <w:r w:rsidR="00957D09" w:rsidRPr="00E87AA3">
        <w:rPr>
          <w:noProof/>
          <w:lang w:val="en-GB"/>
        </w:rPr>
        <w:t>5</w:t>
      </w:r>
      <w:r w:rsidRPr="00E87AA3">
        <w:rPr>
          <w:lang w:val="en-GB"/>
        </w:rPr>
        <w:fldChar w:fldCharType="end"/>
      </w:r>
      <w:bookmarkEnd w:id="8"/>
      <w:r w:rsidRPr="00E87AA3">
        <w:rPr>
          <w:lang w:val="en-GB"/>
        </w:rPr>
        <w:t>. Input values for simulating a single asperity in a rolling sliding contact</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99"/>
        <w:gridCol w:w="1257"/>
        <w:gridCol w:w="1226"/>
        <w:gridCol w:w="1089"/>
        <w:gridCol w:w="1317"/>
        <w:gridCol w:w="1266"/>
        <w:gridCol w:w="696"/>
        <w:gridCol w:w="1348"/>
      </w:tblGrid>
      <w:tr w:rsidR="00A5601C" w:rsidRPr="00E87AA3" w:rsidTr="00A14DC1">
        <w:trPr>
          <w:trHeight w:val="288"/>
        </w:trPr>
        <w:tc>
          <w:tcPr>
            <w:tcW w:w="1599"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meth</w:t>
            </w:r>
          </w:p>
        </w:tc>
        <w:tc>
          <w:tcPr>
            <w:tcW w:w="1242"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Tmeth</w:t>
            </w:r>
            <w:proofErr w:type="spellEnd"/>
          </w:p>
        </w:tc>
        <w:tc>
          <w:tcPr>
            <w:tcW w:w="1226"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Geom</w:t>
            </w:r>
            <w:proofErr w:type="spellEnd"/>
          </w:p>
        </w:tc>
        <w:tc>
          <w:tcPr>
            <w:tcW w:w="1089"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Aspchape</w:t>
            </w:r>
            <w:proofErr w:type="spellEnd"/>
          </w:p>
        </w:tc>
        <w:tc>
          <w:tcPr>
            <w:tcW w:w="1317"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Contact </w:t>
            </w:r>
            <w:proofErr w:type="spellStart"/>
            <w:r w:rsidRPr="00E87AA3">
              <w:rPr>
                <w:rFonts w:ascii="Calibri" w:eastAsia="Times New Roman" w:hAnsi="Calibri" w:cs="Calibri"/>
                <w:b/>
                <w:color w:val="000000"/>
                <w:sz w:val="16"/>
                <w:szCs w:val="16"/>
                <w:lang w:val="en-GB" w:eastAsia="sv-SE"/>
              </w:rPr>
              <w:t>alg</w:t>
            </w:r>
            <w:proofErr w:type="spellEnd"/>
          </w:p>
        </w:tc>
        <w:tc>
          <w:tcPr>
            <w:tcW w:w="1266"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p_ave_param</w:t>
            </w:r>
            <w:proofErr w:type="spellEnd"/>
          </w:p>
        </w:tc>
        <w:tc>
          <w:tcPr>
            <w:tcW w:w="689"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shift_y</w:t>
            </w:r>
            <w:proofErr w:type="spellEnd"/>
          </w:p>
        </w:tc>
        <w:tc>
          <w:tcPr>
            <w:tcW w:w="1348"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Multi_grid_param</w:t>
            </w:r>
            <w:proofErr w:type="spellEnd"/>
          </w:p>
        </w:tc>
      </w:tr>
      <w:tr w:rsidR="00A5601C" w:rsidRPr="00E87AA3" w:rsidTr="00A14DC1">
        <w:trPr>
          <w:trHeight w:val="288"/>
        </w:trPr>
        <w:tc>
          <w:tcPr>
            <w:tcW w:w="1599"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w:t>
            </w:r>
          </w:p>
        </w:tc>
        <w:tc>
          <w:tcPr>
            <w:tcW w:w="1242"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4</w:t>
            </w:r>
          </w:p>
        </w:tc>
        <w:tc>
          <w:tcPr>
            <w:tcW w:w="1226"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1089"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12</w:t>
            </w:r>
          </w:p>
        </w:tc>
        <w:tc>
          <w:tcPr>
            <w:tcW w:w="1317"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1266"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689"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35</w:t>
            </w:r>
          </w:p>
        </w:tc>
        <w:tc>
          <w:tcPr>
            <w:tcW w:w="1348"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r>
      <w:tr w:rsidR="00A5601C" w:rsidRPr="00E87AA3" w:rsidTr="00A14DC1">
        <w:trPr>
          <w:trHeight w:val="288"/>
        </w:trPr>
        <w:tc>
          <w:tcPr>
            <w:tcW w:w="1599"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p>
        </w:tc>
        <w:tc>
          <w:tcPr>
            <w:tcW w:w="1242"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r>
      <w:tr w:rsidR="00A5601C" w:rsidRPr="00E87AA3" w:rsidTr="00A14DC1">
        <w:trPr>
          <w:trHeight w:val="288"/>
        </w:trPr>
        <w:tc>
          <w:tcPr>
            <w:tcW w:w="1599"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NX,</w:t>
            </w:r>
          </w:p>
        </w:tc>
        <w:tc>
          <w:tcPr>
            <w:tcW w:w="1242"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NY,</w:t>
            </w:r>
          </w:p>
        </w:tc>
        <w:tc>
          <w:tcPr>
            <w:tcW w:w="1226"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X0,</w:t>
            </w:r>
          </w:p>
        </w:tc>
        <w:tc>
          <w:tcPr>
            <w:tcW w:w="1089"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XE,</w:t>
            </w:r>
          </w:p>
        </w:tc>
        <w:tc>
          <w:tcPr>
            <w:tcW w:w="1317"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F Grid</w:t>
            </w:r>
          </w:p>
        </w:tc>
        <w:tc>
          <w:tcPr>
            <w:tcW w:w="1266"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DZ_method</w:t>
            </w:r>
            <w:proofErr w:type="spellEnd"/>
          </w:p>
        </w:tc>
        <w:tc>
          <w:tcPr>
            <w:tcW w:w="2037" w:type="dxa"/>
            <w:gridSpan w:val="2"/>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Dw_meth</w:t>
            </w:r>
            <w:proofErr w:type="spellEnd"/>
          </w:p>
        </w:tc>
      </w:tr>
      <w:tr w:rsidR="00A5601C" w:rsidRPr="00E87AA3" w:rsidTr="00A14DC1">
        <w:trPr>
          <w:trHeight w:val="288"/>
        </w:trPr>
        <w:tc>
          <w:tcPr>
            <w:tcW w:w="1599"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265</w:t>
            </w:r>
          </w:p>
        </w:tc>
        <w:tc>
          <w:tcPr>
            <w:tcW w:w="1242"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100</w:t>
            </w:r>
          </w:p>
        </w:tc>
        <w:tc>
          <w:tcPr>
            <w:tcW w:w="1226"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w:t>
            </w:r>
          </w:p>
        </w:tc>
        <w:tc>
          <w:tcPr>
            <w:tcW w:w="1089" w:type="dxa"/>
            <w:shd w:val="clear" w:color="auto" w:fill="auto"/>
            <w:noWrap/>
            <w:vAlign w:val="bottom"/>
            <w:hideMark/>
          </w:tcPr>
          <w:p w:rsidR="00A5601C" w:rsidRPr="00E87AA3" w:rsidRDefault="00A5601C"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1.5</w:t>
            </w:r>
          </w:p>
        </w:tc>
        <w:tc>
          <w:tcPr>
            <w:tcW w:w="1317" w:type="dxa"/>
            <w:shd w:val="clear" w:color="auto" w:fill="auto"/>
            <w:noWrap/>
            <w:vAlign w:val="bottom"/>
            <w:hideMark/>
          </w:tcPr>
          <w:p w:rsidR="00A5601C" w:rsidRPr="00E87AA3" w:rsidRDefault="00A5601C"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0.5</w:t>
            </w:r>
          </w:p>
        </w:tc>
        <w:tc>
          <w:tcPr>
            <w:tcW w:w="1266"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689"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1348"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r>
      <w:tr w:rsidR="00A5601C" w:rsidRPr="00E87AA3" w:rsidTr="00A14DC1">
        <w:trPr>
          <w:trHeight w:val="288"/>
        </w:trPr>
        <w:tc>
          <w:tcPr>
            <w:tcW w:w="1599"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p>
        </w:tc>
        <w:tc>
          <w:tcPr>
            <w:tcW w:w="1242"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r>
      <w:tr w:rsidR="00A5601C" w:rsidRPr="00E87AA3" w:rsidTr="00A14DC1">
        <w:trPr>
          <w:trHeight w:val="288"/>
        </w:trPr>
        <w:tc>
          <w:tcPr>
            <w:tcW w:w="1599"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RX,</w:t>
            </w:r>
          </w:p>
        </w:tc>
        <w:tc>
          <w:tcPr>
            <w:tcW w:w="1242"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W0*(E5 if Cylinder)</w:t>
            </w:r>
          </w:p>
        </w:tc>
        <w:tc>
          <w:tcPr>
            <w:tcW w:w="1226"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Ua</w:t>
            </w:r>
            <w:proofErr w:type="spellEnd"/>
            <w:r w:rsidRPr="00E87AA3">
              <w:rPr>
                <w:rFonts w:ascii="Calibri" w:eastAsia="Times New Roman" w:hAnsi="Calibri" w:cs="Calibri"/>
                <w:b/>
                <w:color w:val="000000"/>
                <w:sz w:val="16"/>
                <w:szCs w:val="16"/>
                <w:lang w:val="en-GB" w:eastAsia="sv-SE"/>
              </w:rPr>
              <w:t>,</w:t>
            </w:r>
          </w:p>
        </w:tc>
        <w:tc>
          <w:tcPr>
            <w:tcW w:w="1089"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Ub</w:t>
            </w:r>
            <w:proofErr w:type="spellEnd"/>
            <w:r w:rsidRPr="00E87AA3">
              <w:rPr>
                <w:rFonts w:ascii="Calibri" w:eastAsia="Times New Roman" w:hAnsi="Calibri" w:cs="Calibri"/>
                <w:b/>
                <w:color w:val="000000"/>
                <w:sz w:val="16"/>
                <w:szCs w:val="16"/>
                <w:lang w:val="en-GB" w:eastAsia="sv-SE"/>
              </w:rPr>
              <w:t>,</w:t>
            </w:r>
          </w:p>
        </w:tc>
        <w:tc>
          <w:tcPr>
            <w:tcW w:w="1317"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lub_param</w:t>
            </w:r>
            <w:proofErr w:type="spellEnd"/>
          </w:p>
        </w:tc>
        <w:tc>
          <w:tcPr>
            <w:tcW w:w="1266"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Shear_thin</w:t>
            </w:r>
            <w:proofErr w:type="spellEnd"/>
          </w:p>
        </w:tc>
        <w:tc>
          <w:tcPr>
            <w:tcW w:w="689"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temp</w:t>
            </w:r>
          </w:p>
        </w:tc>
        <w:tc>
          <w:tcPr>
            <w:tcW w:w="1348"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solid_mat</w:t>
            </w:r>
            <w:proofErr w:type="spellEnd"/>
          </w:p>
        </w:tc>
      </w:tr>
      <w:tr w:rsidR="00A5601C" w:rsidRPr="00E87AA3" w:rsidTr="00A14DC1">
        <w:trPr>
          <w:trHeight w:val="288"/>
        </w:trPr>
        <w:tc>
          <w:tcPr>
            <w:tcW w:w="1599" w:type="dxa"/>
            <w:shd w:val="clear" w:color="auto" w:fill="auto"/>
            <w:noWrap/>
            <w:vAlign w:val="bottom"/>
            <w:hideMark/>
          </w:tcPr>
          <w:p w:rsidR="00A5601C" w:rsidRPr="00E87AA3" w:rsidRDefault="00A5601C"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0.0106</w:t>
            </w:r>
          </w:p>
        </w:tc>
        <w:tc>
          <w:tcPr>
            <w:tcW w:w="1242" w:type="dxa"/>
            <w:shd w:val="clear" w:color="auto" w:fill="auto"/>
            <w:noWrap/>
            <w:vAlign w:val="bottom"/>
            <w:hideMark/>
          </w:tcPr>
          <w:p w:rsidR="00A5601C" w:rsidRPr="00E87AA3" w:rsidRDefault="00A5601C"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11.0</w:t>
            </w:r>
          </w:p>
        </w:tc>
        <w:tc>
          <w:tcPr>
            <w:tcW w:w="1226"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8</w:t>
            </w:r>
          </w:p>
        </w:tc>
        <w:tc>
          <w:tcPr>
            <w:tcW w:w="1089"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9</w:t>
            </w:r>
          </w:p>
        </w:tc>
        <w:tc>
          <w:tcPr>
            <w:tcW w:w="1317"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4</w:t>
            </w:r>
          </w:p>
        </w:tc>
        <w:tc>
          <w:tcPr>
            <w:tcW w:w="1266"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w:t>
            </w:r>
          </w:p>
        </w:tc>
        <w:tc>
          <w:tcPr>
            <w:tcW w:w="689"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1348"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r>
      <w:tr w:rsidR="00A5601C" w:rsidRPr="00E87AA3" w:rsidTr="00A14DC1">
        <w:trPr>
          <w:trHeight w:val="288"/>
        </w:trPr>
        <w:tc>
          <w:tcPr>
            <w:tcW w:w="1599"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p>
        </w:tc>
        <w:tc>
          <w:tcPr>
            <w:tcW w:w="1242"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r>
      <w:tr w:rsidR="00A5601C" w:rsidRPr="00E87AA3" w:rsidTr="00A14DC1">
        <w:trPr>
          <w:trHeight w:val="288"/>
        </w:trPr>
        <w:tc>
          <w:tcPr>
            <w:tcW w:w="1599"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B/</w:t>
            </w:r>
            <w:proofErr w:type="spellStart"/>
            <w:r w:rsidRPr="00E87AA3">
              <w:rPr>
                <w:rFonts w:ascii="Calibri" w:eastAsia="Times New Roman" w:hAnsi="Calibri" w:cs="Calibri"/>
                <w:b/>
                <w:color w:val="000000"/>
                <w:sz w:val="16"/>
                <w:szCs w:val="16"/>
                <w:lang w:val="en-GB" w:eastAsia="sv-SE"/>
              </w:rPr>
              <w:t>B_ref</w:t>
            </w:r>
            <w:proofErr w:type="spellEnd"/>
            <w:r w:rsidRPr="00E87AA3">
              <w:rPr>
                <w:rFonts w:ascii="Calibri" w:eastAsia="Times New Roman" w:hAnsi="Calibri" w:cs="Calibri"/>
                <w:b/>
                <w:color w:val="000000"/>
                <w:sz w:val="16"/>
                <w:szCs w:val="16"/>
                <w:lang w:val="en-GB" w:eastAsia="sv-SE"/>
              </w:rPr>
              <w:t>/</w:t>
            </w:r>
            <w:proofErr w:type="spellStart"/>
            <w:r w:rsidRPr="00E87AA3">
              <w:rPr>
                <w:rFonts w:ascii="Calibri" w:eastAsia="Times New Roman" w:hAnsi="Calibri" w:cs="Calibri"/>
                <w:b/>
                <w:color w:val="000000"/>
                <w:sz w:val="16"/>
                <w:szCs w:val="16"/>
                <w:lang w:val="en-GB" w:eastAsia="sv-SE"/>
              </w:rPr>
              <w:t>PH_new</w:t>
            </w:r>
            <w:proofErr w:type="spellEnd"/>
            <w:r w:rsidRPr="00E87AA3">
              <w:rPr>
                <w:rFonts w:ascii="Calibri" w:eastAsia="Times New Roman" w:hAnsi="Calibri" w:cs="Calibri"/>
                <w:b/>
                <w:color w:val="000000"/>
                <w:sz w:val="16"/>
                <w:szCs w:val="16"/>
                <w:lang w:val="en-GB" w:eastAsia="sv-SE"/>
              </w:rPr>
              <w:t>*1e9</w:t>
            </w:r>
          </w:p>
        </w:tc>
        <w:tc>
          <w:tcPr>
            <w:tcW w:w="1242"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by/-/-</w:t>
            </w:r>
          </w:p>
        </w:tc>
        <w:tc>
          <w:tcPr>
            <w:tcW w:w="1226"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Ph</w:t>
            </w:r>
            <w:proofErr w:type="spellEnd"/>
            <w:r w:rsidRPr="00E87AA3">
              <w:rPr>
                <w:rFonts w:ascii="Calibri" w:eastAsia="Times New Roman" w:hAnsi="Calibri" w:cs="Calibri"/>
                <w:b/>
                <w:color w:val="000000"/>
                <w:sz w:val="16"/>
                <w:szCs w:val="16"/>
                <w:lang w:val="en-GB" w:eastAsia="sv-SE"/>
              </w:rPr>
              <w:t>*1e9/=/=</w:t>
            </w:r>
          </w:p>
        </w:tc>
        <w:tc>
          <w:tcPr>
            <w:tcW w:w="1089"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Ry</w:t>
            </w:r>
          </w:p>
        </w:tc>
        <w:tc>
          <w:tcPr>
            <w:tcW w:w="1317" w:type="dxa"/>
            <w:shd w:val="clear" w:color="auto" w:fill="auto"/>
            <w:noWrap/>
            <w:vAlign w:val="bottom"/>
            <w:hideMark/>
          </w:tcPr>
          <w:p w:rsidR="00A5601C" w:rsidRPr="00E87AA3" w:rsidRDefault="00A5601C" w:rsidP="003C2AC6">
            <w:pPr>
              <w:spacing w:line="276" w:lineRule="auto"/>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r>
      <w:tr w:rsidR="00A5601C" w:rsidRPr="00E87AA3" w:rsidTr="00A14DC1">
        <w:trPr>
          <w:trHeight w:val="288"/>
        </w:trPr>
        <w:tc>
          <w:tcPr>
            <w:tcW w:w="1599" w:type="dxa"/>
            <w:shd w:val="clear" w:color="auto" w:fill="auto"/>
            <w:noWrap/>
            <w:vAlign w:val="bottom"/>
            <w:hideMark/>
          </w:tcPr>
          <w:p w:rsidR="00A5601C" w:rsidRPr="00E87AA3" w:rsidRDefault="00A5601C"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0.0068</w:t>
            </w:r>
          </w:p>
        </w:tc>
        <w:tc>
          <w:tcPr>
            <w:tcW w:w="1242" w:type="dxa"/>
            <w:shd w:val="clear" w:color="auto" w:fill="auto"/>
            <w:noWrap/>
            <w:vAlign w:val="bottom"/>
            <w:hideMark/>
          </w:tcPr>
          <w:p w:rsidR="00A5601C" w:rsidRPr="00E87AA3" w:rsidRDefault="00A5601C"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10.775</w:t>
            </w:r>
          </w:p>
        </w:tc>
        <w:tc>
          <w:tcPr>
            <w:tcW w:w="1226"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7</w:t>
            </w:r>
          </w:p>
        </w:tc>
        <w:tc>
          <w:tcPr>
            <w:tcW w:w="1089"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7</w:t>
            </w:r>
          </w:p>
        </w:tc>
        <w:tc>
          <w:tcPr>
            <w:tcW w:w="1317"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r>
      <w:tr w:rsidR="00A5601C" w:rsidRPr="00E87AA3" w:rsidTr="00A14DC1">
        <w:trPr>
          <w:trHeight w:val="288"/>
        </w:trPr>
        <w:tc>
          <w:tcPr>
            <w:tcW w:w="1599"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242"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r>
      <w:tr w:rsidR="00A5601C" w:rsidRPr="00E87AA3" w:rsidTr="00A14DC1">
        <w:trPr>
          <w:trHeight w:val="288"/>
        </w:trPr>
        <w:tc>
          <w:tcPr>
            <w:tcW w:w="1599"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Asph_real</w:t>
            </w:r>
            <w:proofErr w:type="spellEnd"/>
            <w:r w:rsidRPr="00E87AA3">
              <w:rPr>
                <w:rFonts w:ascii="Calibri" w:eastAsia="Times New Roman" w:hAnsi="Calibri" w:cs="Calibri"/>
                <w:b/>
                <w:color w:val="000000"/>
                <w:sz w:val="16"/>
                <w:szCs w:val="16"/>
                <w:lang w:val="en-GB" w:eastAsia="sv-SE"/>
              </w:rPr>
              <w:t xml:space="preserve"> [um]</w:t>
            </w:r>
          </w:p>
        </w:tc>
        <w:tc>
          <w:tcPr>
            <w:tcW w:w="1242"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aspw_real</w:t>
            </w:r>
            <w:proofErr w:type="spellEnd"/>
            <w:r w:rsidRPr="00E87AA3">
              <w:rPr>
                <w:rFonts w:ascii="Calibri" w:eastAsia="Times New Roman" w:hAnsi="Calibri" w:cs="Calibri"/>
                <w:b/>
                <w:color w:val="000000"/>
                <w:sz w:val="16"/>
                <w:szCs w:val="16"/>
                <w:lang w:val="en-GB" w:eastAsia="sv-SE"/>
              </w:rPr>
              <w:t xml:space="preserve"> [um]</w:t>
            </w:r>
          </w:p>
        </w:tc>
        <w:tc>
          <w:tcPr>
            <w:tcW w:w="1226"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Asph_real2 [um]</w:t>
            </w:r>
          </w:p>
        </w:tc>
        <w:tc>
          <w:tcPr>
            <w:tcW w:w="1089"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aspw_real2 [um]</w:t>
            </w:r>
          </w:p>
        </w:tc>
        <w:tc>
          <w:tcPr>
            <w:tcW w:w="1317"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Asp_ratio</w:t>
            </w:r>
            <w:proofErr w:type="spellEnd"/>
            <w:r w:rsidRPr="00E87AA3">
              <w:rPr>
                <w:rFonts w:ascii="Calibri" w:eastAsia="Times New Roman" w:hAnsi="Calibri" w:cs="Calibri"/>
                <w:b/>
                <w:color w:val="000000"/>
                <w:sz w:val="16"/>
                <w:szCs w:val="16"/>
                <w:lang w:val="en-GB" w:eastAsia="sv-SE"/>
              </w:rPr>
              <w:t xml:space="preserve"> W_X/W_Y</w:t>
            </w:r>
          </w:p>
        </w:tc>
        <w:tc>
          <w:tcPr>
            <w:tcW w:w="1266"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Hminimum</w:t>
            </w:r>
            <w:proofErr w:type="spellEnd"/>
            <w:r w:rsidRPr="00E87AA3">
              <w:rPr>
                <w:rFonts w:ascii="Calibri" w:eastAsia="Times New Roman" w:hAnsi="Calibri" w:cs="Calibri"/>
                <w:b/>
                <w:color w:val="000000"/>
                <w:sz w:val="16"/>
                <w:szCs w:val="16"/>
                <w:lang w:val="en-GB" w:eastAsia="sv-SE"/>
              </w:rPr>
              <w:t>*1E-6 [-]</w:t>
            </w:r>
          </w:p>
        </w:tc>
        <w:tc>
          <w:tcPr>
            <w:tcW w:w="2037" w:type="dxa"/>
            <w:gridSpan w:val="2"/>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surf_scale</w:t>
            </w:r>
            <w:proofErr w:type="spellEnd"/>
            <w:r w:rsidRPr="00E87AA3">
              <w:rPr>
                <w:rFonts w:ascii="Calibri" w:eastAsia="Times New Roman" w:hAnsi="Calibri" w:cs="Calibri"/>
                <w:b/>
                <w:color w:val="000000"/>
                <w:sz w:val="16"/>
                <w:szCs w:val="16"/>
                <w:lang w:val="en-GB" w:eastAsia="sv-SE"/>
              </w:rPr>
              <w:t xml:space="preserve"> </w:t>
            </w:r>
          </w:p>
        </w:tc>
      </w:tr>
      <w:tr w:rsidR="00A5601C" w:rsidRPr="00E87AA3" w:rsidTr="00A14DC1">
        <w:trPr>
          <w:trHeight w:val="288"/>
        </w:trPr>
        <w:tc>
          <w:tcPr>
            <w:tcW w:w="1599" w:type="dxa"/>
            <w:shd w:val="clear" w:color="auto" w:fill="auto"/>
            <w:noWrap/>
            <w:vAlign w:val="bottom"/>
            <w:hideMark/>
          </w:tcPr>
          <w:p w:rsidR="00A5601C" w:rsidRPr="00E87AA3" w:rsidRDefault="00A5601C"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1.5</w:t>
            </w:r>
          </w:p>
        </w:tc>
        <w:tc>
          <w:tcPr>
            <w:tcW w:w="1242"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200</w:t>
            </w:r>
          </w:p>
        </w:tc>
        <w:tc>
          <w:tcPr>
            <w:tcW w:w="1226" w:type="dxa"/>
            <w:shd w:val="clear" w:color="auto" w:fill="auto"/>
            <w:noWrap/>
            <w:vAlign w:val="bottom"/>
            <w:hideMark/>
          </w:tcPr>
          <w:p w:rsidR="00A5601C" w:rsidRPr="00E87AA3" w:rsidRDefault="00A5601C"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1.5</w:t>
            </w:r>
          </w:p>
        </w:tc>
        <w:tc>
          <w:tcPr>
            <w:tcW w:w="1089"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100</w:t>
            </w:r>
          </w:p>
        </w:tc>
        <w:tc>
          <w:tcPr>
            <w:tcW w:w="1317"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1266"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80</w:t>
            </w:r>
          </w:p>
        </w:tc>
        <w:tc>
          <w:tcPr>
            <w:tcW w:w="689" w:type="dxa"/>
            <w:shd w:val="clear" w:color="auto" w:fill="auto"/>
            <w:noWrap/>
            <w:vAlign w:val="bottom"/>
            <w:hideMark/>
          </w:tcPr>
          <w:p w:rsidR="00A5601C" w:rsidRPr="00E87AA3" w:rsidRDefault="00A5601C"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1.5</w:t>
            </w:r>
          </w:p>
        </w:tc>
        <w:tc>
          <w:tcPr>
            <w:tcW w:w="1348" w:type="dxa"/>
            <w:shd w:val="clear" w:color="auto" w:fill="auto"/>
            <w:noWrap/>
            <w:vAlign w:val="bottom"/>
            <w:hideMark/>
          </w:tcPr>
          <w:p w:rsidR="00A5601C" w:rsidRPr="00E87AA3" w:rsidRDefault="00A5601C" w:rsidP="003C2AC6">
            <w:pPr>
              <w:spacing w:line="276" w:lineRule="auto"/>
              <w:rPr>
                <w:rFonts w:ascii="Calibri" w:eastAsia="Times New Roman" w:hAnsi="Calibri" w:cs="Calibri"/>
                <w:color w:val="000000"/>
                <w:sz w:val="16"/>
                <w:szCs w:val="16"/>
                <w:lang w:val="en-GB" w:eastAsia="sv-SE"/>
              </w:rPr>
            </w:pPr>
          </w:p>
        </w:tc>
      </w:tr>
      <w:tr w:rsidR="00A5601C" w:rsidRPr="00E87AA3" w:rsidTr="00A14DC1">
        <w:trPr>
          <w:trHeight w:val="288"/>
        </w:trPr>
        <w:tc>
          <w:tcPr>
            <w:tcW w:w="1599"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242"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r>
      <w:tr w:rsidR="00A5601C" w:rsidRPr="00E87AA3" w:rsidTr="00A14DC1">
        <w:trPr>
          <w:trHeight w:val="288"/>
        </w:trPr>
        <w:tc>
          <w:tcPr>
            <w:tcW w:w="1599"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Elast1 [</w:t>
            </w:r>
            <w:proofErr w:type="spellStart"/>
            <w:r w:rsidRPr="00E87AA3">
              <w:rPr>
                <w:rFonts w:ascii="Calibri" w:eastAsia="Times New Roman" w:hAnsi="Calibri" w:cs="Calibri"/>
                <w:b/>
                <w:color w:val="000000"/>
                <w:sz w:val="16"/>
                <w:szCs w:val="16"/>
                <w:lang w:val="en-GB" w:eastAsia="sv-SE"/>
              </w:rPr>
              <w:t>GPa</w:t>
            </w:r>
            <w:proofErr w:type="spellEnd"/>
            <w:r w:rsidRPr="00E87AA3">
              <w:rPr>
                <w:rFonts w:ascii="Calibri" w:eastAsia="Times New Roman" w:hAnsi="Calibri" w:cs="Calibri"/>
                <w:b/>
                <w:color w:val="000000"/>
                <w:sz w:val="16"/>
                <w:szCs w:val="16"/>
                <w:lang w:val="en-GB" w:eastAsia="sv-SE"/>
              </w:rPr>
              <w:t>]</w:t>
            </w:r>
          </w:p>
        </w:tc>
        <w:tc>
          <w:tcPr>
            <w:tcW w:w="1242"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Elast2 [</w:t>
            </w:r>
            <w:proofErr w:type="spellStart"/>
            <w:r w:rsidRPr="00E87AA3">
              <w:rPr>
                <w:rFonts w:ascii="Calibri" w:eastAsia="Times New Roman" w:hAnsi="Calibri" w:cs="Calibri"/>
                <w:b/>
                <w:color w:val="000000"/>
                <w:sz w:val="16"/>
                <w:szCs w:val="16"/>
                <w:lang w:val="en-GB" w:eastAsia="sv-SE"/>
              </w:rPr>
              <w:t>GPa</w:t>
            </w:r>
            <w:proofErr w:type="spellEnd"/>
            <w:r w:rsidRPr="00E87AA3">
              <w:rPr>
                <w:rFonts w:ascii="Calibri" w:eastAsia="Times New Roman" w:hAnsi="Calibri" w:cs="Calibri"/>
                <w:b/>
                <w:color w:val="000000"/>
                <w:sz w:val="16"/>
                <w:szCs w:val="16"/>
                <w:lang w:val="en-GB" w:eastAsia="sv-SE"/>
              </w:rPr>
              <w:t>]</w:t>
            </w:r>
          </w:p>
        </w:tc>
        <w:tc>
          <w:tcPr>
            <w:tcW w:w="1226"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EE [</w:t>
            </w:r>
            <w:proofErr w:type="spellStart"/>
            <w:r w:rsidRPr="00E87AA3">
              <w:rPr>
                <w:rFonts w:ascii="Calibri" w:eastAsia="Times New Roman" w:hAnsi="Calibri" w:cs="Calibri"/>
                <w:b/>
                <w:color w:val="000000"/>
                <w:sz w:val="16"/>
                <w:szCs w:val="16"/>
                <w:lang w:val="en-GB" w:eastAsia="sv-SE"/>
              </w:rPr>
              <w:t>GPa</w:t>
            </w:r>
            <w:proofErr w:type="spellEnd"/>
            <w:r w:rsidRPr="00E87AA3">
              <w:rPr>
                <w:rFonts w:ascii="Calibri" w:eastAsia="Times New Roman" w:hAnsi="Calibri" w:cs="Calibri"/>
                <w:b/>
                <w:color w:val="000000"/>
                <w:sz w:val="16"/>
                <w:szCs w:val="16"/>
                <w:lang w:val="en-GB" w:eastAsia="sv-SE"/>
              </w:rPr>
              <w:t>]</w:t>
            </w:r>
          </w:p>
        </w:tc>
        <w:tc>
          <w:tcPr>
            <w:tcW w:w="1089"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p>
        </w:tc>
        <w:tc>
          <w:tcPr>
            <w:tcW w:w="1317"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r>
      <w:tr w:rsidR="00A5601C" w:rsidRPr="00E87AA3" w:rsidTr="00A14DC1">
        <w:trPr>
          <w:trHeight w:val="288"/>
        </w:trPr>
        <w:tc>
          <w:tcPr>
            <w:tcW w:w="1599"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206</w:t>
            </w:r>
          </w:p>
        </w:tc>
        <w:tc>
          <w:tcPr>
            <w:tcW w:w="1242"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206</w:t>
            </w:r>
          </w:p>
        </w:tc>
        <w:tc>
          <w:tcPr>
            <w:tcW w:w="1226"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w:t>
            </w:r>
          </w:p>
        </w:tc>
        <w:tc>
          <w:tcPr>
            <w:tcW w:w="3672" w:type="dxa"/>
            <w:gridSpan w:val="3"/>
            <w:shd w:val="clear" w:color="auto" w:fill="auto"/>
            <w:noWrap/>
            <w:vAlign w:val="bottom"/>
            <w:hideMark/>
          </w:tcPr>
          <w:p w:rsidR="00A5601C" w:rsidRPr="00E87AA3" w:rsidRDefault="00A5601C"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&lt;- If zero, read E1 and E2</w:t>
            </w:r>
          </w:p>
        </w:tc>
        <w:tc>
          <w:tcPr>
            <w:tcW w:w="689" w:type="dxa"/>
            <w:shd w:val="clear" w:color="auto" w:fill="auto"/>
            <w:noWrap/>
            <w:vAlign w:val="bottom"/>
            <w:hideMark/>
          </w:tcPr>
          <w:p w:rsidR="00A5601C" w:rsidRPr="00E87AA3" w:rsidRDefault="00A5601C" w:rsidP="003C2AC6">
            <w:pPr>
              <w:spacing w:line="276" w:lineRule="auto"/>
              <w:rPr>
                <w:rFonts w:ascii="Calibri" w:eastAsia="Times New Roman" w:hAnsi="Calibri" w:cs="Calibri"/>
                <w:color w:val="000000"/>
                <w:sz w:val="16"/>
                <w:szCs w:val="16"/>
                <w:lang w:val="en-GB" w:eastAsia="sv-SE"/>
              </w:rPr>
            </w:pPr>
          </w:p>
        </w:tc>
        <w:tc>
          <w:tcPr>
            <w:tcW w:w="1348"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r>
      <w:tr w:rsidR="00A5601C" w:rsidRPr="00E87AA3" w:rsidTr="00A14DC1">
        <w:trPr>
          <w:trHeight w:val="288"/>
        </w:trPr>
        <w:tc>
          <w:tcPr>
            <w:tcW w:w="1599"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242"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r>
      <w:tr w:rsidR="00A5601C" w:rsidRPr="00E87AA3" w:rsidTr="00A14DC1">
        <w:trPr>
          <w:trHeight w:val="288"/>
        </w:trPr>
        <w:tc>
          <w:tcPr>
            <w:tcW w:w="1599"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MK_stat</w:t>
            </w:r>
            <w:proofErr w:type="spellEnd"/>
          </w:p>
        </w:tc>
        <w:tc>
          <w:tcPr>
            <w:tcW w:w="1242"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MK_time</w:t>
            </w:r>
            <w:proofErr w:type="spellEnd"/>
          </w:p>
        </w:tc>
        <w:tc>
          <w:tcPr>
            <w:tcW w:w="1226"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ER_stat</w:t>
            </w:r>
            <w:proofErr w:type="spellEnd"/>
          </w:p>
        </w:tc>
        <w:tc>
          <w:tcPr>
            <w:tcW w:w="1089"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ER_time</w:t>
            </w:r>
            <w:proofErr w:type="spellEnd"/>
          </w:p>
        </w:tc>
        <w:tc>
          <w:tcPr>
            <w:tcW w:w="1317"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KK</w:t>
            </w:r>
          </w:p>
        </w:tc>
        <w:tc>
          <w:tcPr>
            <w:tcW w:w="1266" w:type="dxa"/>
            <w:shd w:val="clear" w:color="auto" w:fill="auto"/>
            <w:noWrap/>
            <w:vAlign w:val="bottom"/>
            <w:hideMark/>
          </w:tcPr>
          <w:p w:rsidR="00A5601C" w:rsidRPr="00E87AA3" w:rsidRDefault="00A5601C"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KK_time</w:t>
            </w:r>
            <w:proofErr w:type="spellEnd"/>
          </w:p>
        </w:tc>
        <w:tc>
          <w:tcPr>
            <w:tcW w:w="689" w:type="dxa"/>
            <w:shd w:val="clear" w:color="auto" w:fill="auto"/>
            <w:noWrap/>
            <w:vAlign w:val="bottom"/>
            <w:hideMark/>
          </w:tcPr>
          <w:p w:rsidR="00A5601C" w:rsidRPr="00E87AA3" w:rsidRDefault="00A5601C" w:rsidP="003C2AC6">
            <w:pPr>
              <w:spacing w:line="276" w:lineRule="auto"/>
              <w:rPr>
                <w:rFonts w:ascii="Calibri" w:eastAsia="Times New Roman" w:hAnsi="Calibri" w:cs="Calibri"/>
                <w:color w:val="000000"/>
                <w:sz w:val="16"/>
                <w:szCs w:val="16"/>
                <w:lang w:val="en-GB" w:eastAsia="sv-SE"/>
              </w:rPr>
            </w:pPr>
          </w:p>
        </w:tc>
        <w:tc>
          <w:tcPr>
            <w:tcW w:w="1348"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r>
      <w:tr w:rsidR="00A5601C" w:rsidRPr="00E87AA3" w:rsidTr="00A14DC1">
        <w:trPr>
          <w:trHeight w:val="288"/>
        </w:trPr>
        <w:tc>
          <w:tcPr>
            <w:tcW w:w="1599"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400</w:t>
            </w:r>
          </w:p>
        </w:tc>
        <w:tc>
          <w:tcPr>
            <w:tcW w:w="1242"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300</w:t>
            </w:r>
          </w:p>
        </w:tc>
        <w:tc>
          <w:tcPr>
            <w:tcW w:w="1226" w:type="dxa"/>
            <w:shd w:val="clear" w:color="auto" w:fill="auto"/>
            <w:noWrap/>
            <w:vAlign w:val="bottom"/>
            <w:hideMark/>
          </w:tcPr>
          <w:p w:rsidR="00A5601C" w:rsidRPr="00E87AA3" w:rsidRDefault="00A5601C"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0.1</w:t>
            </w:r>
          </w:p>
        </w:tc>
        <w:tc>
          <w:tcPr>
            <w:tcW w:w="1089" w:type="dxa"/>
            <w:shd w:val="clear" w:color="auto" w:fill="auto"/>
            <w:noWrap/>
            <w:vAlign w:val="bottom"/>
            <w:hideMark/>
          </w:tcPr>
          <w:p w:rsidR="00A5601C" w:rsidRPr="00E87AA3" w:rsidRDefault="00A5601C"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0.1</w:t>
            </w:r>
          </w:p>
        </w:tc>
        <w:tc>
          <w:tcPr>
            <w:tcW w:w="1317"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10</w:t>
            </w:r>
          </w:p>
        </w:tc>
        <w:tc>
          <w:tcPr>
            <w:tcW w:w="1266"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10</w:t>
            </w:r>
          </w:p>
        </w:tc>
        <w:tc>
          <w:tcPr>
            <w:tcW w:w="689" w:type="dxa"/>
            <w:shd w:val="clear" w:color="auto" w:fill="auto"/>
            <w:noWrap/>
            <w:vAlign w:val="bottom"/>
            <w:hideMark/>
          </w:tcPr>
          <w:p w:rsidR="00A5601C" w:rsidRPr="00E87AA3" w:rsidRDefault="00A5601C" w:rsidP="003C2AC6">
            <w:pPr>
              <w:spacing w:line="276" w:lineRule="auto"/>
              <w:jc w:val="right"/>
              <w:rPr>
                <w:rFonts w:ascii="Calibri" w:eastAsia="Times New Roman" w:hAnsi="Calibri" w:cs="Calibri"/>
                <w:color w:val="000000"/>
                <w:sz w:val="16"/>
                <w:szCs w:val="16"/>
                <w:lang w:val="en-GB" w:eastAsia="sv-SE"/>
              </w:rPr>
            </w:pPr>
          </w:p>
        </w:tc>
        <w:tc>
          <w:tcPr>
            <w:tcW w:w="1348"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r>
      <w:tr w:rsidR="00A5601C" w:rsidRPr="00E87AA3" w:rsidTr="00A14DC1">
        <w:trPr>
          <w:trHeight w:val="288"/>
        </w:trPr>
        <w:tc>
          <w:tcPr>
            <w:tcW w:w="1599"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242"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5601C" w:rsidRPr="00E87AA3" w:rsidRDefault="00A5601C"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C_meth</w:t>
            </w:r>
            <w:proofErr w:type="spellEnd"/>
          </w:p>
        </w:tc>
        <w:tc>
          <w:tcPr>
            <w:tcW w:w="1242" w:type="dxa"/>
            <w:shd w:val="clear" w:color="auto" w:fill="auto"/>
            <w:noWrap/>
            <w:vAlign w:val="bottom"/>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C_loc</w:t>
            </w:r>
            <w:proofErr w:type="spellEnd"/>
          </w:p>
        </w:tc>
        <w:tc>
          <w:tcPr>
            <w:tcW w:w="1226" w:type="dxa"/>
            <w:shd w:val="clear" w:color="auto" w:fill="auto"/>
            <w:noWrap/>
            <w:vAlign w:val="bottom"/>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C_glob</w:t>
            </w:r>
            <w:proofErr w:type="spellEnd"/>
          </w:p>
        </w:tc>
        <w:tc>
          <w:tcPr>
            <w:tcW w:w="1089" w:type="dxa"/>
            <w:shd w:val="clear" w:color="auto" w:fill="auto"/>
            <w:noWrap/>
            <w:vAlign w:val="bottom"/>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C_min</w:t>
            </w:r>
            <w:proofErr w:type="spellEnd"/>
          </w:p>
        </w:tc>
        <w:tc>
          <w:tcPr>
            <w:tcW w:w="1317" w:type="dxa"/>
            <w:shd w:val="clear" w:color="auto" w:fill="auto"/>
            <w:noWrap/>
            <w:vAlign w:val="bottom"/>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C_max</w:t>
            </w:r>
            <w:proofErr w:type="spellEnd"/>
          </w:p>
        </w:tc>
        <w:tc>
          <w:tcPr>
            <w:tcW w:w="1266" w:type="dxa"/>
            <w:shd w:val="clear" w:color="auto" w:fill="auto"/>
            <w:noWrap/>
            <w:vAlign w:val="bottom"/>
          </w:tcPr>
          <w:p w:rsidR="00A14DC1" w:rsidRPr="00E87AA3" w:rsidRDefault="00A14DC1"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umax_P</w:t>
            </w:r>
            <w:proofErr w:type="spellEnd"/>
          </w:p>
        </w:tc>
        <w:tc>
          <w:tcPr>
            <w:tcW w:w="689" w:type="dxa"/>
            <w:shd w:val="clear" w:color="auto" w:fill="auto"/>
            <w:noWrap/>
            <w:vAlign w:val="bottom"/>
          </w:tcPr>
          <w:p w:rsidR="00A14DC1" w:rsidRPr="00E87AA3" w:rsidRDefault="00A14DC1" w:rsidP="003C2AC6">
            <w:pPr>
              <w:spacing w:line="276" w:lineRule="auto"/>
              <w:rPr>
                <w:rFonts w:ascii="Calibri" w:eastAsia="Times New Roman" w:hAnsi="Calibri" w:cs="Calibri"/>
                <w:b/>
                <w:color w:val="000000"/>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8</w:t>
            </w:r>
          </w:p>
        </w:tc>
        <w:tc>
          <w:tcPr>
            <w:tcW w:w="1242"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0.1</w:t>
            </w:r>
          </w:p>
        </w:tc>
        <w:tc>
          <w:tcPr>
            <w:tcW w:w="1226"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0.05</w:t>
            </w:r>
          </w:p>
        </w:tc>
        <w:tc>
          <w:tcPr>
            <w:tcW w:w="1089"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0.05</w:t>
            </w:r>
          </w:p>
        </w:tc>
        <w:tc>
          <w:tcPr>
            <w:tcW w:w="1317"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0.5</w:t>
            </w:r>
          </w:p>
        </w:tc>
        <w:tc>
          <w:tcPr>
            <w:tcW w:w="1266"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689"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42"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H00,</w:t>
            </w:r>
          </w:p>
        </w:tc>
        <w:tc>
          <w:tcPr>
            <w:tcW w:w="1242"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HM0f</w:t>
            </w:r>
          </w:p>
        </w:tc>
        <w:tc>
          <w:tcPr>
            <w:tcW w:w="1226"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p>
        </w:tc>
        <w:tc>
          <w:tcPr>
            <w:tcW w:w="10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-1.5</w:t>
            </w:r>
          </w:p>
        </w:tc>
        <w:tc>
          <w:tcPr>
            <w:tcW w:w="1242"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0.5</w:t>
            </w:r>
          </w:p>
        </w:tc>
        <w:tc>
          <w:tcPr>
            <w:tcW w:w="1226"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w:t>
            </w:r>
          </w:p>
        </w:tc>
        <w:tc>
          <w:tcPr>
            <w:tcW w:w="1089"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130</w:t>
            </w:r>
          </w:p>
        </w:tc>
        <w:tc>
          <w:tcPr>
            <w:tcW w:w="1317"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42"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Temp=Ta </w:t>
            </w:r>
            <w:proofErr w:type="spellStart"/>
            <w:r w:rsidRPr="00E87AA3">
              <w:rPr>
                <w:rFonts w:ascii="Calibri" w:eastAsia="Times New Roman" w:hAnsi="Calibri" w:cs="Calibri"/>
                <w:b/>
                <w:color w:val="000000"/>
                <w:sz w:val="16"/>
                <w:szCs w:val="16"/>
                <w:lang w:val="en-GB" w:eastAsia="sv-SE"/>
              </w:rPr>
              <w:t>degC</w:t>
            </w:r>
            <w:proofErr w:type="spellEnd"/>
          </w:p>
        </w:tc>
        <w:tc>
          <w:tcPr>
            <w:tcW w:w="1242"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Z</w:t>
            </w:r>
          </w:p>
        </w:tc>
        <w:tc>
          <w:tcPr>
            <w:tcW w:w="1226"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EDA0</w:t>
            </w:r>
          </w:p>
        </w:tc>
        <w:tc>
          <w:tcPr>
            <w:tcW w:w="1089"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Pref</w:t>
            </w:r>
            <w:proofErr w:type="spellEnd"/>
            <w:r w:rsidRPr="00E87AA3">
              <w:rPr>
                <w:rFonts w:ascii="Calibri" w:eastAsia="Times New Roman" w:hAnsi="Calibri" w:cs="Calibri"/>
                <w:b/>
                <w:color w:val="000000"/>
                <w:sz w:val="16"/>
                <w:szCs w:val="16"/>
                <w:lang w:val="en-GB" w:eastAsia="sv-SE"/>
              </w:rPr>
              <w:t xml:space="preserve"> *1e8</w:t>
            </w:r>
          </w:p>
        </w:tc>
        <w:tc>
          <w:tcPr>
            <w:tcW w:w="1317"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alpha*1E-8</w:t>
            </w:r>
          </w:p>
        </w:tc>
        <w:tc>
          <w:tcPr>
            <w:tcW w:w="1266"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RA1*1E-9</w:t>
            </w:r>
          </w:p>
        </w:tc>
        <w:tc>
          <w:tcPr>
            <w:tcW w:w="689"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RA2*1E-9</w:t>
            </w:r>
          </w:p>
        </w:tc>
        <w:tc>
          <w:tcPr>
            <w:tcW w:w="1348"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90</w:t>
            </w:r>
          </w:p>
        </w:tc>
        <w:tc>
          <w:tcPr>
            <w:tcW w:w="1242"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0.68</w:t>
            </w:r>
          </w:p>
        </w:tc>
        <w:tc>
          <w:tcPr>
            <w:tcW w:w="1226"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0.04</w:t>
            </w:r>
          </w:p>
        </w:tc>
        <w:tc>
          <w:tcPr>
            <w:tcW w:w="1089"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1.98</w:t>
            </w:r>
          </w:p>
        </w:tc>
        <w:tc>
          <w:tcPr>
            <w:tcW w:w="1317"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2.17</w:t>
            </w:r>
          </w:p>
        </w:tc>
        <w:tc>
          <w:tcPr>
            <w:tcW w:w="1266"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0.69</w:t>
            </w:r>
          </w:p>
        </w:tc>
        <w:tc>
          <w:tcPr>
            <w:tcW w:w="689"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2.55</w:t>
            </w:r>
          </w:p>
        </w:tc>
        <w:tc>
          <w:tcPr>
            <w:tcW w:w="1348"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42"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kH</w:t>
            </w:r>
            <w:proofErr w:type="spellEnd"/>
            <w:r w:rsidRPr="00E87AA3">
              <w:rPr>
                <w:rFonts w:ascii="Calibri" w:eastAsia="Times New Roman" w:hAnsi="Calibri" w:cs="Calibri"/>
                <w:b/>
                <w:color w:val="000000"/>
                <w:sz w:val="16"/>
                <w:szCs w:val="16"/>
                <w:lang w:val="en-GB" w:eastAsia="sv-SE"/>
              </w:rPr>
              <w:t>*1E-6</w:t>
            </w:r>
          </w:p>
        </w:tc>
        <w:tc>
          <w:tcPr>
            <w:tcW w:w="1242"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xH</w:t>
            </w:r>
            <w:proofErr w:type="spellEnd"/>
            <w:r w:rsidRPr="00E87AA3">
              <w:rPr>
                <w:rFonts w:ascii="Calibri" w:eastAsia="Times New Roman" w:hAnsi="Calibri" w:cs="Calibri"/>
                <w:b/>
                <w:color w:val="000000"/>
                <w:sz w:val="16"/>
                <w:szCs w:val="16"/>
                <w:lang w:val="en-GB" w:eastAsia="sv-SE"/>
              </w:rPr>
              <w:t>*1E-9</w:t>
            </w:r>
          </w:p>
        </w:tc>
        <w:tc>
          <w:tcPr>
            <w:tcW w:w="1226"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lH</w:t>
            </w:r>
            <w:proofErr w:type="spellEnd"/>
            <w:r w:rsidRPr="00E87AA3">
              <w:rPr>
                <w:rFonts w:ascii="Calibri" w:eastAsia="Times New Roman" w:hAnsi="Calibri" w:cs="Calibri"/>
                <w:b/>
                <w:color w:val="000000"/>
                <w:sz w:val="16"/>
                <w:szCs w:val="16"/>
                <w:lang w:val="en-GB" w:eastAsia="sv-SE"/>
              </w:rPr>
              <w:t>*1E-9</w:t>
            </w:r>
          </w:p>
        </w:tc>
        <w:tc>
          <w:tcPr>
            <w:tcW w:w="1089"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gH</w:t>
            </w:r>
            <w:proofErr w:type="spellEnd"/>
            <w:r w:rsidRPr="00E87AA3">
              <w:rPr>
                <w:rFonts w:ascii="Calibri" w:eastAsia="Times New Roman" w:hAnsi="Calibri" w:cs="Calibri"/>
                <w:b/>
                <w:color w:val="000000"/>
                <w:sz w:val="16"/>
                <w:szCs w:val="16"/>
                <w:lang w:val="en-GB" w:eastAsia="sv-SE"/>
              </w:rPr>
              <w:t>*1E-9</w:t>
            </w:r>
          </w:p>
        </w:tc>
        <w:tc>
          <w:tcPr>
            <w:tcW w:w="1317"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63.15</w:t>
            </w:r>
          </w:p>
        </w:tc>
        <w:tc>
          <w:tcPr>
            <w:tcW w:w="1242"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5.1</w:t>
            </w:r>
          </w:p>
        </w:tc>
        <w:tc>
          <w:tcPr>
            <w:tcW w:w="1226"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1.68</w:t>
            </w:r>
          </w:p>
        </w:tc>
        <w:tc>
          <w:tcPr>
            <w:tcW w:w="1089"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2.266</w:t>
            </w:r>
          </w:p>
        </w:tc>
        <w:tc>
          <w:tcPr>
            <w:tcW w:w="1317"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42"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EpsT0</w:t>
            </w:r>
          </w:p>
        </w:tc>
        <w:tc>
          <w:tcPr>
            <w:tcW w:w="1242"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S0</w:t>
            </w:r>
          </w:p>
        </w:tc>
        <w:tc>
          <w:tcPr>
            <w:tcW w:w="1226"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RL_G0</w:t>
            </w:r>
          </w:p>
        </w:tc>
        <w:tc>
          <w:tcPr>
            <w:tcW w:w="1089"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Dz</w:t>
            </w:r>
            <w:proofErr w:type="spellEnd"/>
          </w:p>
        </w:tc>
        <w:tc>
          <w:tcPr>
            <w:tcW w:w="1317"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Cz</w:t>
            </w:r>
            <w:proofErr w:type="spellEnd"/>
          </w:p>
        </w:tc>
        <w:tc>
          <w:tcPr>
            <w:tcW w:w="1266"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0.00068</w:t>
            </w:r>
          </w:p>
        </w:tc>
        <w:tc>
          <w:tcPr>
            <w:tcW w:w="1242"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1.25</w:t>
            </w:r>
          </w:p>
        </w:tc>
        <w:tc>
          <w:tcPr>
            <w:tcW w:w="1226"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4.57</w:t>
            </w:r>
          </w:p>
        </w:tc>
        <w:tc>
          <w:tcPr>
            <w:tcW w:w="1089"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0.5</w:t>
            </w:r>
          </w:p>
        </w:tc>
        <w:tc>
          <w:tcPr>
            <w:tcW w:w="1317"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-0.071</w:t>
            </w:r>
          </w:p>
        </w:tc>
        <w:tc>
          <w:tcPr>
            <w:tcW w:w="1266"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b/>
                <w:sz w:val="16"/>
                <w:szCs w:val="16"/>
                <w:lang w:val="en-GB" w:eastAsia="sv-SE"/>
              </w:rPr>
            </w:pPr>
          </w:p>
        </w:tc>
        <w:tc>
          <w:tcPr>
            <w:tcW w:w="1242"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b/>
                <w:sz w:val="16"/>
                <w:szCs w:val="16"/>
                <w:lang w:val="en-GB" w:eastAsia="sv-SE"/>
              </w:rPr>
            </w:pPr>
          </w:p>
        </w:tc>
        <w:tc>
          <w:tcPr>
            <w:tcW w:w="122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b/>
                <w:sz w:val="16"/>
                <w:szCs w:val="16"/>
                <w:lang w:val="en-GB" w:eastAsia="sv-SE"/>
              </w:rPr>
            </w:pPr>
          </w:p>
        </w:tc>
        <w:tc>
          <w:tcPr>
            <w:tcW w:w="10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b/>
                <w:sz w:val="16"/>
                <w:szCs w:val="16"/>
                <w:lang w:val="en-GB" w:eastAsia="sv-SE"/>
              </w:rPr>
            </w:pPr>
          </w:p>
        </w:tc>
        <w:tc>
          <w:tcPr>
            <w:tcW w:w="1317"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b/>
                <w:sz w:val="16"/>
                <w:szCs w:val="16"/>
                <w:lang w:val="en-GB" w:eastAsia="sv-SE"/>
              </w:rPr>
            </w:pPr>
          </w:p>
        </w:tc>
        <w:tc>
          <w:tcPr>
            <w:tcW w:w="126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Tg0,</w:t>
            </w:r>
          </w:p>
        </w:tc>
        <w:tc>
          <w:tcPr>
            <w:tcW w:w="1242"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YA1,</w:t>
            </w:r>
          </w:p>
        </w:tc>
        <w:tc>
          <w:tcPr>
            <w:tcW w:w="1226"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YA2,</w:t>
            </w:r>
          </w:p>
        </w:tc>
        <w:tc>
          <w:tcPr>
            <w:tcW w:w="1089"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YB1,</w:t>
            </w:r>
          </w:p>
        </w:tc>
        <w:tc>
          <w:tcPr>
            <w:tcW w:w="1317"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YB2on</w:t>
            </w:r>
          </w:p>
        </w:tc>
        <w:tc>
          <w:tcPr>
            <w:tcW w:w="1266"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w:t>
            </w:r>
          </w:p>
        </w:tc>
        <w:tc>
          <w:tcPr>
            <w:tcW w:w="1242"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w:t>
            </w:r>
          </w:p>
        </w:tc>
        <w:tc>
          <w:tcPr>
            <w:tcW w:w="1226"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w:t>
            </w:r>
          </w:p>
        </w:tc>
        <w:tc>
          <w:tcPr>
            <w:tcW w:w="1089"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w:t>
            </w:r>
          </w:p>
        </w:tc>
        <w:tc>
          <w:tcPr>
            <w:tcW w:w="1317"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10</w:t>
            </w:r>
          </w:p>
        </w:tc>
        <w:tc>
          <w:tcPr>
            <w:tcW w:w="1266"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0.075</w:t>
            </w:r>
          </w:p>
        </w:tc>
        <w:tc>
          <w:tcPr>
            <w:tcW w:w="689"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5</w:t>
            </w:r>
          </w:p>
        </w:tc>
        <w:tc>
          <w:tcPr>
            <w:tcW w:w="1348"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42"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YC1,</w:t>
            </w:r>
          </w:p>
        </w:tc>
        <w:tc>
          <w:tcPr>
            <w:tcW w:w="1242"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YC2,</w:t>
            </w:r>
          </w:p>
        </w:tc>
        <w:tc>
          <w:tcPr>
            <w:tcW w:w="1226"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Yedag</w:t>
            </w:r>
            <w:proofErr w:type="spellEnd"/>
            <w:r w:rsidRPr="00E87AA3">
              <w:rPr>
                <w:rFonts w:ascii="Calibri" w:eastAsia="Times New Roman" w:hAnsi="Calibri" w:cs="Calibri"/>
                <w:b/>
                <w:color w:val="000000"/>
                <w:sz w:val="16"/>
                <w:szCs w:val="16"/>
                <w:lang w:val="en-GB" w:eastAsia="sv-SE"/>
              </w:rPr>
              <w:t>,</w:t>
            </w:r>
          </w:p>
        </w:tc>
        <w:tc>
          <w:tcPr>
            <w:tcW w:w="1089"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Yalfag</w:t>
            </w:r>
            <w:proofErr w:type="spellEnd"/>
            <w:r w:rsidRPr="00E87AA3">
              <w:rPr>
                <w:rFonts w:ascii="Calibri" w:eastAsia="Times New Roman" w:hAnsi="Calibri" w:cs="Calibri"/>
                <w:b/>
                <w:color w:val="000000"/>
                <w:sz w:val="16"/>
                <w:szCs w:val="16"/>
                <w:lang w:val="en-GB" w:eastAsia="sv-SE"/>
              </w:rPr>
              <w:t>,</w:t>
            </w:r>
          </w:p>
        </w:tc>
        <w:tc>
          <w:tcPr>
            <w:tcW w:w="1317"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16.01</w:t>
            </w:r>
          </w:p>
        </w:tc>
        <w:tc>
          <w:tcPr>
            <w:tcW w:w="1242"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20.69</w:t>
            </w:r>
          </w:p>
        </w:tc>
        <w:tc>
          <w:tcPr>
            <w:tcW w:w="1226"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1089"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3.814697</w:t>
            </w:r>
          </w:p>
        </w:tc>
        <w:tc>
          <w:tcPr>
            <w:tcW w:w="1317"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42"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tauc_real</w:t>
            </w:r>
            <w:proofErr w:type="spellEnd"/>
            <w:r w:rsidRPr="00E87AA3">
              <w:rPr>
                <w:rFonts w:ascii="Calibri" w:eastAsia="Times New Roman" w:hAnsi="Calibri" w:cs="Calibri"/>
                <w:b/>
                <w:color w:val="000000"/>
                <w:sz w:val="16"/>
                <w:szCs w:val="16"/>
                <w:lang w:val="en-GB" w:eastAsia="sv-SE"/>
              </w:rPr>
              <w:t>,</w:t>
            </w:r>
          </w:p>
        </w:tc>
        <w:tc>
          <w:tcPr>
            <w:tcW w:w="1242"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tauS</w:t>
            </w:r>
            <w:proofErr w:type="spellEnd"/>
            <w:r w:rsidRPr="00E87AA3">
              <w:rPr>
                <w:rFonts w:ascii="Calibri" w:eastAsia="Times New Roman" w:hAnsi="Calibri" w:cs="Calibri"/>
                <w:b/>
                <w:color w:val="000000"/>
                <w:sz w:val="16"/>
                <w:szCs w:val="16"/>
                <w:lang w:val="en-GB" w:eastAsia="sv-SE"/>
              </w:rPr>
              <w:t>,</w:t>
            </w:r>
          </w:p>
        </w:tc>
        <w:tc>
          <w:tcPr>
            <w:tcW w:w="1226"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taua2,</w:t>
            </w:r>
          </w:p>
        </w:tc>
        <w:tc>
          <w:tcPr>
            <w:tcW w:w="1089"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xilim</w:t>
            </w:r>
            <w:proofErr w:type="spellEnd"/>
            <w:r w:rsidRPr="00E87AA3">
              <w:rPr>
                <w:rFonts w:ascii="Calibri" w:eastAsia="Times New Roman" w:hAnsi="Calibri" w:cs="Calibri"/>
                <w:b/>
                <w:color w:val="000000"/>
                <w:sz w:val="16"/>
                <w:szCs w:val="16"/>
                <w:lang w:val="en-GB" w:eastAsia="sv-SE"/>
              </w:rPr>
              <w:t xml:space="preserve"> </w:t>
            </w:r>
          </w:p>
        </w:tc>
        <w:tc>
          <w:tcPr>
            <w:tcW w:w="1317"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xi_param</w:t>
            </w:r>
            <w:proofErr w:type="spellEnd"/>
          </w:p>
        </w:tc>
        <w:tc>
          <w:tcPr>
            <w:tcW w:w="1266"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25</w:t>
            </w:r>
          </w:p>
        </w:tc>
        <w:tc>
          <w:tcPr>
            <w:tcW w:w="1242"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0.4</w:t>
            </w:r>
          </w:p>
        </w:tc>
        <w:tc>
          <w:tcPr>
            <w:tcW w:w="1226"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w:t>
            </w:r>
          </w:p>
        </w:tc>
        <w:tc>
          <w:tcPr>
            <w:tcW w:w="1089"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0.8</w:t>
            </w:r>
          </w:p>
        </w:tc>
        <w:tc>
          <w:tcPr>
            <w:tcW w:w="1317"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1266"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42"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L_n</w:t>
            </w:r>
            <w:proofErr w:type="spellEnd"/>
          </w:p>
        </w:tc>
        <w:tc>
          <w:tcPr>
            <w:tcW w:w="1242"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L_G*1e4</w:t>
            </w:r>
          </w:p>
        </w:tc>
        <w:tc>
          <w:tcPr>
            <w:tcW w:w="1226"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L_h_limit</w:t>
            </w:r>
            <w:proofErr w:type="spellEnd"/>
            <w:r w:rsidRPr="00E87AA3">
              <w:rPr>
                <w:rFonts w:ascii="Calibri" w:eastAsia="Times New Roman" w:hAnsi="Calibri" w:cs="Calibri"/>
                <w:b/>
                <w:color w:val="000000"/>
                <w:sz w:val="16"/>
                <w:szCs w:val="16"/>
                <w:lang w:val="en-GB" w:eastAsia="sv-SE"/>
              </w:rPr>
              <w:t>*1e-9 [m]</w:t>
            </w:r>
          </w:p>
        </w:tc>
        <w:tc>
          <w:tcPr>
            <w:tcW w:w="1089"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L_iter</w:t>
            </w:r>
            <w:proofErr w:type="spellEnd"/>
          </w:p>
        </w:tc>
        <w:tc>
          <w:tcPr>
            <w:tcW w:w="1317"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L_stab</w:t>
            </w:r>
            <w:proofErr w:type="spellEnd"/>
          </w:p>
        </w:tc>
        <w:tc>
          <w:tcPr>
            <w:tcW w:w="1266"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shear max</w:t>
            </w:r>
          </w:p>
        </w:tc>
        <w:tc>
          <w:tcPr>
            <w:tcW w:w="689"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shear min</w:t>
            </w:r>
          </w:p>
        </w:tc>
        <w:tc>
          <w:tcPr>
            <w:tcW w:w="1348"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temp max</w:t>
            </w: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0.74</w:t>
            </w:r>
          </w:p>
        </w:tc>
        <w:tc>
          <w:tcPr>
            <w:tcW w:w="1242"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3.1</w:t>
            </w:r>
          </w:p>
        </w:tc>
        <w:tc>
          <w:tcPr>
            <w:tcW w:w="1226"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1089"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20</w:t>
            </w:r>
          </w:p>
        </w:tc>
        <w:tc>
          <w:tcPr>
            <w:tcW w:w="1317"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1266"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42"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collect_full_data</w:t>
            </w:r>
            <w:proofErr w:type="spellEnd"/>
          </w:p>
        </w:tc>
        <w:tc>
          <w:tcPr>
            <w:tcW w:w="1242"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single_step_only</w:t>
            </w:r>
            <w:proofErr w:type="spellEnd"/>
          </w:p>
        </w:tc>
        <w:tc>
          <w:tcPr>
            <w:tcW w:w="2315" w:type="dxa"/>
            <w:gridSpan w:val="2"/>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selected_step</w:t>
            </w:r>
            <w:proofErr w:type="spellEnd"/>
          </w:p>
        </w:tc>
        <w:tc>
          <w:tcPr>
            <w:tcW w:w="1317"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.false.</w:t>
            </w:r>
          </w:p>
        </w:tc>
        <w:tc>
          <w:tcPr>
            <w:tcW w:w="1242"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.false.</w:t>
            </w:r>
          </w:p>
        </w:tc>
        <w:tc>
          <w:tcPr>
            <w:tcW w:w="1226"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423</w:t>
            </w:r>
          </w:p>
        </w:tc>
        <w:tc>
          <w:tcPr>
            <w:tcW w:w="1089"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p>
        </w:tc>
        <w:tc>
          <w:tcPr>
            <w:tcW w:w="1317"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42"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use_multiple_cores</w:t>
            </w:r>
            <w:proofErr w:type="spellEnd"/>
          </w:p>
        </w:tc>
        <w:tc>
          <w:tcPr>
            <w:tcW w:w="1242" w:type="dxa"/>
            <w:shd w:val="clear" w:color="auto" w:fill="auto"/>
            <w:noWrap/>
            <w:vAlign w:val="bottom"/>
            <w:hideMark/>
          </w:tcPr>
          <w:p w:rsidR="00A14DC1" w:rsidRPr="00E87AA3" w:rsidRDefault="00A14DC1"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cores</w:t>
            </w:r>
          </w:p>
        </w:tc>
        <w:tc>
          <w:tcPr>
            <w:tcW w:w="1226"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p>
        </w:tc>
        <w:tc>
          <w:tcPr>
            <w:tcW w:w="10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r w:rsidR="00A14DC1" w:rsidRPr="00E87AA3" w:rsidTr="00A14DC1">
        <w:trPr>
          <w:trHeight w:val="288"/>
        </w:trPr>
        <w:tc>
          <w:tcPr>
            <w:tcW w:w="1599" w:type="dxa"/>
            <w:shd w:val="clear" w:color="auto" w:fill="auto"/>
            <w:noWrap/>
            <w:vAlign w:val="bottom"/>
            <w:hideMark/>
          </w:tcPr>
          <w:p w:rsidR="00A14DC1" w:rsidRPr="00E87AA3" w:rsidRDefault="00A14DC1"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.true.</w:t>
            </w:r>
          </w:p>
        </w:tc>
        <w:tc>
          <w:tcPr>
            <w:tcW w:w="1242"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8</w:t>
            </w:r>
          </w:p>
        </w:tc>
        <w:tc>
          <w:tcPr>
            <w:tcW w:w="1226" w:type="dxa"/>
            <w:shd w:val="clear" w:color="auto" w:fill="auto"/>
            <w:noWrap/>
            <w:vAlign w:val="bottom"/>
            <w:hideMark/>
          </w:tcPr>
          <w:p w:rsidR="00A14DC1" w:rsidRPr="00E87AA3" w:rsidRDefault="00A14DC1" w:rsidP="003C2AC6">
            <w:pPr>
              <w:spacing w:line="276" w:lineRule="auto"/>
              <w:jc w:val="right"/>
              <w:rPr>
                <w:rFonts w:ascii="Calibri" w:eastAsia="Times New Roman" w:hAnsi="Calibri" w:cs="Calibri"/>
                <w:color w:val="000000"/>
                <w:sz w:val="16"/>
                <w:szCs w:val="16"/>
                <w:lang w:val="en-GB" w:eastAsia="sv-SE"/>
              </w:rPr>
            </w:pPr>
          </w:p>
        </w:tc>
        <w:tc>
          <w:tcPr>
            <w:tcW w:w="10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689"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A14DC1" w:rsidRPr="00E87AA3" w:rsidRDefault="00A14DC1" w:rsidP="003C2AC6">
            <w:pPr>
              <w:spacing w:line="276" w:lineRule="auto"/>
              <w:rPr>
                <w:rFonts w:ascii="Times New Roman" w:eastAsia="Times New Roman" w:hAnsi="Times New Roman" w:cs="Times New Roman"/>
                <w:sz w:val="16"/>
                <w:szCs w:val="16"/>
                <w:lang w:val="en-GB" w:eastAsia="sv-SE"/>
              </w:rPr>
            </w:pPr>
          </w:p>
        </w:tc>
      </w:tr>
    </w:tbl>
    <w:p w:rsidR="00A5601C" w:rsidRPr="00E87AA3" w:rsidRDefault="00A5601C" w:rsidP="003C2AC6">
      <w:pPr>
        <w:pStyle w:val="BodyText"/>
        <w:spacing w:line="276" w:lineRule="auto"/>
        <w:rPr>
          <w:lang w:val="en-GB"/>
        </w:rPr>
      </w:pPr>
    </w:p>
    <w:p w:rsidR="00A14DC1" w:rsidRPr="00E87AA3" w:rsidRDefault="004169EF" w:rsidP="003C2AC6">
      <w:pPr>
        <w:pStyle w:val="BodyText"/>
        <w:keepNext/>
        <w:spacing w:line="276" w:lineRule="auto"/>
        <w:rPr>
          <w:lang w:val="en-GB"/>
        </w:rPr>
      </w:pPr>
      <w:r w:rsidRPr="00E87AA3">
        <w:rPr>
          <w:noProof/>
          <w:lang w:val="en-GB" w:eastAsia="sv-SE"/>
        </w:rPr>
        <w:drawing>
          <wp:inline distT="0" distB="0" distL="0" distR="0" wp14:anchorId="56971DAB" wp14:editId="7E5A1F94">
            <wp:extent cx="2880000" cy="2160317"/>
            <wp:effectExtent l="0" t="0" r="0" b="0"/>
            <wp:docPr id="18" name="Picture 18" descr="C:\Nobackup\cmev\Fortran\7003_Art4\7005_A4_Validation_cleen_code\05_Single_Asperity_Temp_Dep_Everitt_F05_iter\Fig_P_and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Nobackup\cmev\Fortran\7003_Art4\7005_A4_Validation_cleen_code\05_Single_Asperity_Temp_Dep_Everitt_F05_iter\Fig_P_and_H.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160317"/>
                    </a:xfrm>
                    <a:prstGeom prst="rect">
                      <a:avLst/>
                    </a:prstGeom>
                    <a:noFill/>
                    <a:ln>
                      <a:noFill/>
                    </a:ln>
                  </pic:spPr>
                </pic:pic>
              </a:graphicData>
            </a:graphic>
          </wp:inline>
        </w:drawing>
      </w:r>
      <w:r w:rsidRPr="00E87AA3">
        <w:rPr>
          <w:noProof/>
          <w:lang w:val="en-GB" w:eastAsia="sv-SE"/>
        </w:rPr>
        <w:drawing>
          <wp:inline distT="0" distB="0" distL="0" distR="0">
            <wp:extent cx="2880000" cy="2160317"/>
            <wp:effectExtent l="0" t="0" r="0" b="0"/>
            <wp:docPr id="17" name="Picture 17" descr="C:\Nobackup\cmev\Fortran\7003_Art4\7005_A4_Validation_cleen_code\05_Single_Asperity_Temp_Dep_Everitt_F05_iter\Fig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Nobackup\cmev\Fortran\7003_Art4\7005_A4_Validation_cleen_code\05_Single_Asperity_Temp_Dep_Everitt_F05_iter\Fig_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160317"/>
                    </a:xfrm>
                    <a:prstGeom prst="rect">
                      <a:avLst/>
                    </a:prstGeom>
                    <a:noFill/>
                    <a:ln>
                      <a:noFill/>
                    </a:ln>
                  </pic:spPr>
                </pic:pic>
              </a:graphicData>
            </a:graphic>
          </wp:inline>
        </w:drawing>
      </w:r>
    </w:p>
    <w:p w:rsidR="00A14DC1" w:rsidRPr="00E87AA3" w:rsidRDefault="00A14DC1" w:rsidP="003C2AC6">
      <w:pPr>
        <w:pStyle w:val="Caption"/>
        <w:spacing w:line="276" w:lineRule="auto"/>
        <w:rPr>
          <w:lang w:val="en-GB"/>
        </w:rPr>
      </w:pPr>
      <w:bookmarkStart w:id="9" w:name="_Ref31286428"/>
      <w:r w:rsidRPr="00E87AA3">
        <w:rPr>
          <w:lang w:val="en-GB"/>
        </w:rPr>
        <w:t xml:space="preserve">Fig.  </w:t>
      </w:r>
      <w:r w:rsidRPr="00E87AA3">
        <w:rPr>
          <w:lang w:val="en-GB"/>
        </w:rPr>
        <w:fldChar w:fldCharType="begin"/>
      </w:r>
      <w:r w:rsidRPr="00E87AA3">
        <w:rPr>
          <w:lang w:val="en-GB"/>
        </w:rPr>
        <w:instrText xml:space="preserve"> SEQ Fig._ \* ARABIC </w:instrText>
      </w:r>
      <w:r w:rsidRPr="00E87AA3">
        <w:rPr>
          <w:lang w:val="en-GB"/>
        </w:rPr>
        <w:fldChar w:fldCharType="separate"/>
      </w:r>
      <w:r w:rsidR="00957D09" w:rsidRPr="00E87AA3">
        <w:rPr>
          <w:noProof/>
          <w:lang w:val="en-GB"/>
        </w:rPr>
        <w:t>4</w:t>
      </w:r>
      <w:r w:rsidRPr="00E87AA3">
        <w:rPr>
          <w:lang w:val="en-GB"/>
        </w:rPr>
        <w:fldChar w:fldCharType="end"/>
      </w:r>
      <w:bookmarkEnd w:id="9"/>
      <w:r w:rsidRPr="00E87AA3">
        <w:rPr>
          <w:lang w:val="en-GB"/>
        </w:rPr>
        <w:t xml:space="preserve">. Results of a </w:t>
      </w:r>
      <w:r w:rsidR="00C212E0" w:rsidRPr="00E87AA3">
        <w:rPr>
          <w:lang w:val="en-GB"/>
        </w:rPr>
        <w:t>single</w:t>
      </w:r>
      <w:r w:rsidRPr="00E87AA3">
        <w:rPr>
          <w:lang w:val="en-GB"/>
        </w:rPr>
        <w:t xml:space="preserve"> asperity in a rolling siding contact. a) Pressure and film thickness and b) the temperature fields in the lubricant and the asperity surface.</w:t>
      </w:r>
    </w:p>
    <w:p w:rsidR="00D341C8" w:rsidRDefault="00D341C8">
      <w:pPr>
        <w:rPr>
          <w:lang w:val="en-GB"/>
        </w:rPr>
      </w:pPr>
      <w:r>
        <w:rPr>
          <w:lang w:val="en-GB"/>
        </w:rPr>
        <w:br w:type="page"/>
      </w:r>
    </w:p>
    <w:p w:rsidR="00957D09" w:rsidRPr="00E87AA3" w:rsidRDefault="00957D09" w:rsidP="00770E48">
      <w:pPr>
        <w:pStyle w:val="KTHnRubrik2"/>
        <w:spacing w:line="276" w:lineRule="auto"/>
        <w:jc w:val="both"/>
        <w:rPr>
          <w:lang w:val="en-GB"/>
        </w:rPr>
      </w:pPr>
      <w:bookmarkStart w:id="10" w:name="_GoBack"/>
      <w:bookmarkEnd w:id="10"/>
      <w:r w:rsidRPr="00E87AA3">
        <w:rPr>
          <w:lang w:val="en-GB"/>
        </w:rPr>
        <w:lastRenderedPageBreak/>
        <w:t>P</w:t>
      </w:r>
      <w:r w:rsidRPr="00E87AA3">
        <w:rPr>
          <w:lang w:val="en-GB"/>
        </w:rPr>
        <w:t xml:space="preserve">oint asperity causing metal contact in a sliding line contact </w:t>
      </w:r>
    </w:p>
    <w:p w:rsidR="00C212E0" w:rsidRPr="00E87AA3" w:rsidRDefault="00C212E0" w:rsidP="00957D09">
      <w:pPr>
        <w:pStyle w:val="BodyText"/>
        <w:rPr>
          <w:lang w:val="en-GB"/>
        </w:rPr>
      </w:pPr>
      <w:r w:rsidRPr="00E87AA3">
        <w:rPr>
          <w:lang w:val="en-GB"/>
        </w:rPr>
        <w:t>This section presents the input files to use in order to replicate previous results of a single asperity which breaks through the lubricant and thus causes</w:t>
      </w:r>
      <w:r w:rsidR="00AB79D7" w:rsidRPr="00E87AA3">
        <w:rPr>
          <w:lang w:val="en-GB"/>
        </w:rPr>
        <w:t xml:space="preserve"> metal contact. The results cou</w:t>
      </w:r>
      <w:r w:rsidRPr="00E87AA3">
        <w:rPr>
          <w:lang w:val="en-GB"/>
        </w:rPr>
        <w:t xml:space="preserve">ld be validated against the results in the literature </w:t>
      </w:r>
      <w:sdt>
        <w:sdtPr>
          <w:rPr>
            <w:lang w:val="en-GB"/>
          </w:rPr>
          <w:id w:val="-243032205"/>
          <w:citation/>
        </w:sdtPr>
        <w:sdtContent>
          <w:r w:rsidRPr="00E87AA3">
            <w:rPr>
              <w:lang w:val="en-GB"/>
            </w:rPr>
            <w:fldChar w:fldCharType="begin"/>
          </w:r>
          <w:r w:rsidRPr="00E87AA3">
            <w:rPr>
              <w:lang w:val="en-GB"/>
            </w:rPr>
            <w:instrText xml:space="preserve"> CITATION CME18 \l 1053 </w:instrText>
          </w:r>
          <w:r w:rsidRPr="00E87AA3">
            <w:rPr>
              <w:lang w:val="en-GB"/>
            </w:rPr>
            <w:fldChar w:fldCharType="separate"/>
          </w:r>
          <w:r w:rsidRPr="00E87AA3">
            <w:rPr>
              <w:lang w:val="en-GB"/>
            </w:rPr>
            <w:t xml:space="preserve"> [7]</w:t>
          </w:r>
          <w:r w:rsidRPr="00E87AA3">
            <w:rPr>
              <w:lang w:val="en-GB"/>
            </w:rPr>
            <w:fldChar w:fldCharType="end"/>
          </w:r>
        </w:sdtContent>
      </w:sdt>
      <w:r w:rsidRPr="00E87AA3">
        <w:rPr>
          <w:lang w:val="en-GB"/>
        </w:rPr>
        <w:t xml:space="preserve">. The input parameters are presented in </w:t>
      </w:r>
      <w:r w:rsidRPr="00E87AA3">
        <w:rPr>
          <w:lang w:val="en-GB"/>
        </w:rPr>
        <w:fldChar w:fldCharType="begin"/>
      </w:r>
      <w:r w:rsidRPr="00E87AA3">
        <w:rPr>
          <w:lang w:val="en-GB"/>
        </w:rPr>
        <w:instrText xml:space="preserve"> REF _Ref31618016 \h </w:instrText>
      </w:r>
      <w:r w:rsidRPr="00E87AA3">
        <w:rPr>
          <w:lang w:val="en-GB"/>
        </w:rPr>
      </w:r>
      <w:r w:rsidR="003C2AC6" w:rsidRPr="00E87AA3">
        <w:rPr>
          <w:lang w:val="en-GB"/>
        </w:rPr>
        <w:instrText xml:space="preserve"> \* MERGEFORMAT </w:instrText>
      </w:r>
      <w:r w:rsidRPr="00E87AA3">
        <w:rPr>
          <w:lang w:val="en-GB"/>
        </w:rPr>
        <w:fldChar w:fldCharType="separate"/>
      </w:r>
      <w:r w:rsidRPr="00E87AA3">
        <w:rPr>
          <w:lang w:val="en-GB"/>
        </w:rPr>
        <w:t xml:space="preserve">Table </w:t>
      </w:r>
      <w:r w:rsidRPr="00E87AA3">
        <w:rPr>
          <w:noProof/>
          <w:lang w:val="en-GB"/>
        </w:rPr>
        <w:t>6</w:t>
      </w:r>
      <w:r w:rsidRPr="00E87AA3">
        <w:rPr>
          <w:lang w:val="en-GB"/>
        </w:rPr>
        <w:fldChar w:fldCharType="end"/>
      </w:r>
      <w:r w:rsidRPr="00E87AA3">
        <w:rPr>
          <w:lang w:val="en-GB"/>
        </w:rPr>
        <w:t xml:space="preserve">. The results generate are presented in </w:t>
      </w:r>
      <w:r w:rsidRPr="00E87AA3">
        <w:rPr>
          <w:lang w:val="en-GB"/>
        </w:rPr>
        <w:fldChar w:fldCharType="begin"/>
      </w:r>
      <w:r w:rsidRPr="00E87AA3">
        <w:rPr>
          <w:lang w:val="en-GB"/>
        </w:rPr>
        <w:instrText xml:space="preserve"> REF _Ref31618003 \h </w:instrText>
      </w:r>
      <w:r w:rsidRPr="00E87AA3">
        <w:rPr>
          <w:lang w:val="en-GB"/>
        </w:rPr>
      </w:r>
      <w:r w:rsidR="003C2AC6" w:rsidRPr="00E87AA3">
        <w:rPr>
          <w:lang w:val="en-GB"/>
        </w:rPr>
        <w:instrText xml:space="preserve"> \* MERGEFORMAT </w:instrText>
      </w:r>
      <w:r w:rsidRPr="00E87AA3">
        <w:rPr>
          <w:lang w:val="en-GB"/>
        </w:rPr>
        <w:fldChar w:fldCharType="separate"/>
      </w:r>
      <w:r w:rsidRPr="00E87AA3">
        <w:rPr>
          <w:lang w:val="en-GB"/>
        </w:rPr>
        <w:t xml:space="preserve">Fig.  </w:t>
      </w:r>
      <w:r w:rsidRPr="00E87AA3">
        <w:rPr>
          <w:noProof/>
          <w:lang w:val="en-GB"/>
        </w:rPr>
        <w:t>5</w:t>
      </w:r>
      <w:r w:rsidRPr="00E87AA3">
        <w:rPr>
          <w:lang w:val="en-GB"/>
        </w:rPr>
        <w:fldChar w:fldCharType="end"/>
      </w:r>
      <w:r w:rsidRPr="00E87AA3">
        <w:rPr>
          <w:lang w:val="en-GB"/>
        </w:rPr>
        <w:t xml:space="preserve">. </w:t>
      </w:r>
      <w:r w:rsidR="004169EF" w:rsidRPr="00E87AA3">
        <w:rPr>
          <w:lang w:val="en-GB"/>
        </w:rPr>
        <w:t xml:space="preserve">Contour plots are presented in </w:t>
      </w:r>
      <w:r w:rsidR="004169EF" w:rsidRPr="00E87AA3">
        <w:rPr>
          <w:lang w:val="en-GB"/>
        </w:rPr>
        <w:fldChar w:fldCharType="begin"/>
      </w:r>
      <w:r w:rsidR="004169EF" w:rsidRPr="00E87AA3">
        <w:rPr>
          <w:lang w:val="en-GB"/>
        </w:rPr>
        <w:instrText xml:space="preserve"> REF _Ref31618003 \h </w:instrText>
      </w:r>
      <w:r w:rsidR="004169EF" w:rsidRPr="00E87AA3">
        <w:rPr>
          <w:lang w:val="en-GB"/>
        </w:rPr>
      </w:r>
      <w:r w:rsidR="003C2AC6" w:rsidRPr="00E87AA3">
        <w:rPr>
          <w:lang w:val="en-GB"/>
        </w:rPr>
        <w:instrText xml:space="preserve"> \* MERGEFORMAT </w:instrText>
      </w:r>
      <w:r w:rsidR="004169EF" w:rsidRPr="00E87AA3">
        <w:rPr>
          <w:lang w:val="en-GB"/>
        </w:rPr>
        <w:fldChar w:fldCharType="separate"/>
      </w:r>
      <w:r w:rsidR="004169EF" w:rsidRPr="00E87AA3">
        <w:rPr>
          <w:lang w:val="en-GB"/>
        </w:rPr>
        <w:t xml:space="preserve">Fig.  </w:t>
      </w:r>
      <w:r w:rsidR="004169EF" w:rsidRPr="00E87AA3">
        <w:rPr>
          <w:noProof/>
          <w:lang w:val="en-GB"/>
        </w:rPr>
        <w:t>5</w:t>
      </w:r>
      <w:r w:rsidR="004169EF" w:rsidRPr="00E87AA3">
        <w:rPr>
          <w:lang w:val="en-GB"/>
        </w:rPr>
        <w:fldChar w:fldCharType="end"/>
      </w:r>
      <w:r w:rsidR="004169EF" w:rsidRPr="00E87AA3">
        <w:rPr>
          <w:lang w:val="en-GB"/>
        </w:rPr>
        <w:t xml:space="preserve">c and </w:t>
      </w:r>
      <w:r w:rsidR="004169EF" w:rsidRPr="00E87AA3">
        <w:rPr>
          <w:lang w:val="en-GB"/>
        </w:rPr>
        <w:fldChar w:fldCharType="begin"/>
      </w:r>
      <w:r w:rsidR="004169EF" w:rsidRPr="00E87AA3">
        <w:rPr>
          <w:lang w:val="en-GB"/>
        </w:rPr>
        <w:instrText xml:space="preserve"> REF _Ref31618003 \h </w:instrText>
      </w:r>
      <w:r w:rsidR="004169EF" w:rsidRPr="00E87AA3">
        <w:rPr>
          <w:lang w:val="en-GB"/>
        </w:rPr>
      </w:r>
      <w:r w:rsidR="003C2AC6" w:rsidRPr="00E87AA3">
        <w:rPr>
          <w:lang w:val="en-GB"/>
        </w:rPr>
        <w:instrText xml:space="preserve"> \* MERGEFORMAT </w:instrText>
      </w:r>
      <w:r w:rsidR="004169EF" w:rsidRPr="00E87AA3">
        <w:rPr>
          <w:lang w:val="en-GB"/>
        </w:rPr>
        <w:fldChar w:fldCharType="separate"/>
      </w:r>
      <w:r w:rsidR="004169EF" w:rsidRPr="00E87AA3">
        <w:rPr>
          <w:lang w:val="en-GB"/>
        </w:rPr>
        <w:t xml:space="preserve">Fig.  </w:t>
      </w:r>
      <w:r w:rsidR="004169EF" w:rsidRPr="00E87AA3">
        <w:rPr>
          <w:noProof/>
          <w:lang w:val="en-GB"/>
        </w:rPr>
        <w:t>5</w:t>
      </w:r>
      <w:r w:rsidR="004169EF" w:rsidRPr="00E87AA3">
        <w:rPr>
          <w:lang w:val="en-GB"/>
        </w:rPr>
        <w:fldChar w:fldCharType="end"/>
      </w:r>
      <w:r w:rsidR="004169EF" w:rsidRPr="00E87AA3">
        <w:rPr>
          <w:lang w:val="en-GB"/>
        </w:rPr>
        <w:t xml:space="preserve">d to show the full results for the time dependent case when the asperity was at </w:t>
      </w:r>
      <w:r w:rsidR="004169EF" w:rsidRPr="00E87AA3">
        <w:rPr>
          <w:i/>
          <w:lang w:val="en-GB"/>
        </w:rPr>
        <w:t>X</w:t>
      </w:r>
      <w:r w:rsidR="004169EF" w:rsidRPr="00E87AA3">
        <w:rPr>
          <w:lang w:val="en-GB"/>
        </w:rPr>
        <w:t xml:space="preserve"> = 0. </w:t>
      </w:r>
    </w:p>
    <w:p w:rsidR="00C212E0" w:rsidRPr="00E87AA3" w:rsidRDefault="00C212E0" w:rsidP="003C2AC6">
      <w:pPr>
        <w:pStyle w:val="Caption"/>
        <w:keepNext/>
        <w:spacing w:line="276" w:lineRule="auto"/>
        <w:rPr>
          <w:lang w:val="en-GB"/>
        </w:rPr>
      </w:pPr>
      <w:bookmarkStart w:id="11" w:name="_Ref31618016"/>
      <w:r w:rsidRPr="00E87AA3">
        <w:rPr>
          <w:lang w:val="en-GB"/>
        </w:rPr>
        <w:t xml:space="preserve">Table </w:t>
      </w:r>
      <w:r w:rsidRPr="00E87AA3">
        <w:rPr>
          <w:lang w:val="en-GB"/>
        </w:rPr>
        <w:fldChar w:fldCharType="begin"/>
      </w:r>
      <w:r w:rsidRPr="00E87AA3">
        <w:rPr>
          <w:lang w:val="en-GB"/>
        </w:rPr>
        <w:instrText xml:space="preserve"> SEQ Table \* ARABIC </w:instrText>
      </w:r>
      <w:r w:rsidRPr="00E87AA3">
        <w:rPr>
          <w:lang w:val="en-GB"/>
        </w:rPr>
        <w:fldChar w:fldCharType="separate"/>
      </w:r>
      <w:r w:rsidR="00957D09" w:rsidRPr="00E87AA3">
        <w:rPr>
          <w:noProof/>
          <w:lang w:val="en-GB"/>
        </w:rPr>
        <w:t>6</w:t>
      </w:r>
      <w:r w:rsidRPr="00E87AA3">
        <w:rPr>
          <w:lang w:val="en-GB"/>
        </w:rPr>
        <w:fldChar w:fldCharType="end"/>
      </w:r>
      <w:bookmarkEnd w:id="11"/>
      <w:r w:rsidRPr="00E87AA3">
        <w:rPr>
          <w:lang w:val="en-GB"/>
        </w:rPr>
        <w:t>. Input values for simulating a single asperity causing metal contact in a rolling sliding contact</w:t>
      </w:r>
    </w:p>
    <w:tbl>
      <w:tblPr>
        <w:tblW w:w="9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99"/>
        <w:gridCol w:w="1257"/>
        <w:gridCol w:w="1226"/>
        <w:gridCol w:w="1089"/>
        <w:gridCol w:w="1317"/>
        <w:gridCol w:w="1266"/>
        <w:gridCol w:w="696"/>
        <w:gridCol w:w="1348"/>
      </w:tblGrid>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meth</w:t>
            </w:r>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Tmeth</w:t>
            </w:r>
            <w:proofErr w:type="spellEnd"/>
          </w:p>
        </w:tc>
        <w:tc>
          <w:tcPr>
            <w:tcW w:w="122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Geom</w:t>
            </w:r>
            <w:proofErr w:type="spellEnd"/>
          </w:p>
        </w:tc>
        <w:tc>
          <w:tcPr>
            <w:tcW w:w="108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Aspchape</w:t>
            </w:r>
            <w:proofErr w:type="spellEnd"/>
          </w:p>
        </w:tc>
        <w:tc>
          <w:tcPr>
            <w:tcW w:w="131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Contact </w:t>
            </w:r>
            <w:proofErr w:type="spellStart"/>
            <w:r w:rsidRPr="00E87AA3">
              <w:rPr>
                <w:rFonts w:ascii="Calibri" w:eastAsia="Times New Roman" w:hAnsi="Calibri" w:cs="Calibri"/>
                <w:b/>
                <w:color w:val="000000"/>
                <w:sz w:val="16"/>
                <w:szCs w:val="16"/>
                <w:lang w:val="en-GB" w:eastAsia="sv-SE"/>
              </w:rPr>
              <w:t>alg</w:t>
            </w:r>
            <w:proofErr w:type="spellEnd"/>
          </w:p>
        </w:tc>
        <w:tc>
          <w:tcPr>
            <w:tcW w:w="126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p_ave_param</w:t>
            </w:r>
            <w:proofErr w:type="spellEnd"/>
          </w:p>
        </w:tc>
        <w:tc>
          <w:tcPr>
            <w:tcW w:w="69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shift_y</w:t>
            </w:r>
            <w:proofErr w:type="spellEnd"/>
          </w:p>
        </w:tc>
        <w:tc>
          <w:tcPr>
            <w:tcW w:w="1348"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Multi_grid_param</w:t>
            </w:r>
            <w:proofErr w:type="spellEnd"/>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w:t>
            </w:r>
          </w:p>
        </w:tc>
        <w:tc>
          <w:tcPr>
            <w:tcW w:w="1257"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4</w:t>
            </w:r>
          </w:p>
        </w:tc>
        <w:tc>
          <w:tcPr>
            <w:tcW w:w="122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1089"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12</w:t>
            </w:r>
          </w:p>
        </w:tc>
        <w:tc>
          <w:tcPr>
            <w:tcW w:w="1317"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126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69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35</w:t>
            </w:r>
          </w:p>
        </w:tc>
        <w:tc>
          <w:tcPr>
            <w:tcW w:w="1348"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p>
        </w:tc>
        <w:tc>
          <w:tcPr>
            <w:tcW w:w="125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NX,</w:t>
            </w:r>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NY,</w:t>
            </w:r>
          </w:p>
        </w:tc>
        <w:tc>
          <w:tcPr>
            <w:tcW w:w="122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X0,</w:t>
            </w:r>
          </w:p>
        </w:tc>
        <w:tc>
          <w:tcPr>
            <w:tcW w:w="108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XE,</w:t>
            </w:r>
          </w:p>
        </w:tc>
        <w:tc>
          <w:tcPr>
            <w:tcW w:w="131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F Grid</w:t>
            </w:r>
          </w:p>
        </w:tc>
        <w:tc>
          <w:tcPr>
            <w:tcW w:w="126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DZ_method</w:t>
            </w:r>
            <w:proofErr w:type="spellEnd"/>
          </w:p>
        </w:tc>
        <w:tc>
          <w:tcPr>
            <w:tcW w:w="2044" w:type="dxa"/>
            <w:gridSpan w:val="2"/>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Dw_meth</w:t>
            </w:r>
            <w:proofErr w:type="spellEnd"/>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265</w:t>
            </w:r>
          </w:p>
        </w:tc>
        <w:tc>
          <w:tcPr>
            <w:tcW w:w="1257"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100</w:t>
            </w:r>
          </w:p>
        </w:tc>
        <w:tc>
          <w:tcPr>
            <w:tcW w:w="122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w:t>
            </w:r>
          </w:p>
        </w:tc>
        <w:tc>
          <w:tcPr>
            <w:tcW w:w="1089"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1.5</w:t>
            </w:r>
          </w:p>
        </w:tc>
        <w:tc>
          <w:tcPr>
            <w:tcW w:w="1317"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0.5</w:t>
            </w:r>
          </w:p>
        </w:tc>
        <w:tc>
          <w:tcPr>
            <w:tcW w:w="126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69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1348"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p>
        </w:tc>
        <w:tc>
          <w:tcPr>
            <w:tcW w:w="125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RX,</w:t>
            </w:r>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W0*(E5 if Cylinder)</w:t>
            </w:r>
          </w:p>
        </w:tc>
        <w:tc>
          <w:tcPr>
            <w:tcW w:w="122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Ua</w:t>
            </w:r>
            <w:proofErr w:type="spellEnd"/>
            <w:r w:rsidRPr="00E87AA3">
              <w:rPr>
                <w:rFonts w:ascii="Calibri" w:eastAsia="Times New Roman" w:hAnsi="Calibri" w:cs="Calibri"/>
                <w:b/>
                <w:color w:val="000000"/>
                <w:sz w:val="16"/>
                <w:szCs w:val="16"/>
                <w:lang w:val="en-GB" w:eastAsia="sv-SE"/>
              </w:rPr>
              <w:t>,</w:t>
            </w:r>
          </w:p>
        </w:tc>
        <w:tc>
          <w:tcPr>
            <w:tcW w:w="108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Ub</w:t>
            </w:r>
            <w:proofErr w:type="spellEnd"/>
            <w:r w:rsidRPr="00E87AA3">
              <w:rPr>
                <w:rFonts w:ascii="Calibri" w:eastAsia="Times New Roman" w:hAnsi="Calibri" w:cs="Calibri"/>
                <w:b/>
                <w:color w:val="000000"/>
                <w:sz w:val="16"/>
                <w:szCs w:val="16"/>
                <w:lang w:val="en-GB" w:eastAsia="sv-SE"/>
              </w:rPr>
              <w:t>,</w:t>
            </w:r>
          </w:p>
        </w:tc>
        <w:tc>
          <w:tcPr>
            <w:tcW w:w="131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lub_param</w:t>
            </w:r>
            <w:proofErr w:type="spellEnd"/>
          </w:p>
        </w:tc>
        <w:tc>
          <w:tcPr>
            <w:tcW w:w="126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Shear_thin</w:t>
            </w:r>
            <w:proofErr w:type="spellEnd"/>
          </w:p>
        </w:tc>
        <w:tc>
          <w:tcPr>
            <w:tcW w:w="69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temp</w:t>
            </w:r>
          </w:p>
        </w:tc>
        <w:tc>
          <w:tcPr>
            <w:tcW w:w="1348"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solid_mat</w:t>
            </w:r>
            <w:proofErr w:type="spellEnd"/>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0.0106</w:t>
            </w:r>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11.0</w:t>
            </w:r>
          </w:p>
        </w:tc>
        <w:tc>
          <w:tcPr>
            <w:tcW w:w="122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8</w:t>
            </w:r>
          </w:p>
        </w:tc>
        <w:tc>
          <w:tcPr>
            <w:tcW w:w="1089"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9</w:t>
            </w:r>
          </w:p>
        </w:tc>
        <w:tc>
          <w:tcPr>
            <w:tcW w:w="1317"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4</w:t>
            </w:r>
          </w:p>
        </w:tc>
        <w:tc>
          <w:tcPr>
            <w:tcW w:w="126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w:t>
            </w:r>
          </w:p>
        </w:tc>
        <w:tc>
          <w:tcPr>
            <w:tcW w:w="69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1348"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p>
        </w:tc>
        <w:tc>
          <w:tcPr>
            <w:tcW w:w="125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B/</w:t>
            </w:r>
            <w:proofErr w:type="spellStart"/>
            <w:r w:rsidRPr="00E87AA3">
              <w:rPr>
                <w:rFonts w:ascii="Calibri" w:eastAsia="Times New Roman" w:hAnsi="Calibri" w:cs="Calibri"/>
                <w:b/>
                <w:color w:val="000000"/>
                <w:sz w:val="16"/>
                <w:szCs w:val="16"/>
                <w:lang w:val="en-GB" w:eastAsia="sv-SE"/>
              </w:rPr>
              <w:t>B_ref</w:t>
            </w:r>
            <w:proofErr w:type="spellEnd"/>
            <w:r w:rsidRPr="00E87AA3">
              <w:rPr>
                <w:rFonts w:ascii="Calibri" w:eastAsia="Times New Roman" w:hAnsi="Calibri" w:cs="Calibri"/>
                <w:b/>
                <w:color w:val="000000"/>
                <w:sz w:val="16"/>
                <w:szCs w:val="16"/>
                <w:lang w:val="en-GB" w:eastAsia="sv-SE"/>
              </w:rPr>
              <w:t>/</w:t>
            </w:r>
            <w:proofErr w:type="spellStart"/>
            <w:r w:rsidRPr="00E87AA3">
              <w:rPr>
                <w:rFonts w:ascii="Calibri" w:eastAsia="Times New Roman" w:hAnsi="Calibri" w:cs="Calibri"/>
                <w:b/>
                <w:color w:val="000000"/>
                <w:sz w:val="16"/>
                <w:szCs w:val="16"/>
                <w:lang w:val="en-GB" w:eastAsia="sv-SE"/>
              </w:rPr>
              <w:t>PH_new</w:t>
            </w:r>
            <w:proofErr w:type="spellEnd"/>
            <w:r w:rsidRPr="00E87AA3">
              <w:rPr>
                <w:rFonts w:ascii="Calibri" w:eastAsia="Times New Roman" w:hAnsi="Calibri" w:cs="Calibri"/>
                <w:b/>
                <w:color w:val="000000"/>
                <w:sz w:val="16"/>
                <w:szCs w:val="16"/>
                <w:lang w:val="en-GB" w:eastAsia="sv-SE"/>
              </w:rPr>
              <w:t>*1e9</w:t>
            </w:r>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by/-/-</w:t>
            </w:r>
          </w:p>
        </w:tc>
        <w:tc>
          <w:tcPr>
            <w:tcW w:w="122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Ph</w:t>
            </w:r>
            <w:proofErr w:type="spellEnd"/>
            <w:r w:rsidRPr="00E87AA3">
              <w:rPr>
                <w:rFonts w:ascii="Calibri" w:eastAsia="Times New Roman" w:hAnsi="Calibri" w:cs="Calibri"/>
                <w:b/>
                <w:color w:val="000000"/>
                <w:sz w:val="16"/>
                <w:szCs w:val="16"/>
                <w:lang w:val="en-GB" w:eastAsia="sv-SE"/>
              </w:rPr>
              <w:t>*1e9/=/=</w:t>
            </w:r>
          </w:p>
        </w:tc>
        <w:tc>
          <w:tcPr>
            <w:tcW w:w="108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Ry</w:t>
            </w:r>
          </w:p>
        </w:tc>
        <w:tc>
          <w:tcPr>
            <w:tcW w:w="1317"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0.0068</w:t>
            </w:r>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10.775</w:t>
            </w:r>
          </w:p>
        </w:tc>
        <w:tc>
          <w:tcPr>
            <w:tcW w:w="122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7</w:t>
            </w:r>
          </w:p>
        </w:tc>
        <w:tc>
          <w:tcPr>
            <w:tcW w:w="1089"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7</w:t>
            </w:r>
          </w:p>
        </w:tc>
        <w:tc>
          <w:tcPr>
            <w:tcW w:w="1317"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5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Asph_real</w:t>
            </w:r>
            <w:proofErr w:type="spellEnd"/>
            <w:r w:rsidRPr="00E87AA3">
              <w:rPr>
                <w:rFonts w:ascii="Calibri" w:eastAsia="Times New Roman" w:hAnsi="Calibri" w:cs="Calibri"/>
                <w:b/>
                <w:color w:val="000000"/>
                <w:sz w:val="16"/>
                <w:szCs w:val="16"/>
                <w:lang w:val="en-GB" w:eastAsia="sv-SE"/>
              </w:rPr>
              <w:t xml:space="preserve"> [um]</w:t>
            </w:r>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aspw_real</w:t>
            </w:r>
            <w:proofErr w:type="spellEnd"/>
            <w:r w:rsidRPr="00E87AA3">
              <w:rPr>
                <w:rFonts w:ascii="Calibri" w:eastAsia="Times New Roman" w:hAnsi="Calibri" w:cs="Calibri"/>
                <w:b/>
                <w:color w:val="000000"/>
                <w:sz w:val="16"/>
                <w:szCs w:val="16"/>
                <w:lang w:val="en-GB" w:eastAsia="sv-SE"/>
              </w:rPr>
              <w:t xml:space="preserve"> [um]</w:t>
            </w:r>
          </w:p>
        </w:tc>
        <w:tc>
          <w:tcPr>
            <w:tcW w:w="122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Asph_real2 [um]</w:t>
            </w:r>
          </w:p>
        </w:tc>
        <w:tc>
          <w:tcPr>
            <w:tcW w:w="108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aspw_real2 [um]</w:t>
            </w:r>
          </w:p>
        </w:tc>
        <w:tc>
          <w:tcPr>
            <w:tcW w:w="131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Asp_ratio</w:t>
            </w:r>
            <w:proofErr w:type="spellEnd"/>
            <w:r w:rsidRPr="00E87AA3">
              <w:rPr>
                <w:rFonts w:ascii="Calibri" w:eastAsia="Times New Roman" w:hAnsi="Calibri" w:cs="Calibri"/>
                <w:b/>
                <w:color w:val="000000"/>
                <w:sz w:val="16"/>
                <w:szCs w:val="16"/>
                <w:lang w:val="en-GB" w:eastAsia="sv-SE"/>
              </w:rPr>
              <w:t xml:space="preserve"> W_X/W_Y</w:t>
            </w:r>
          </w:p>
        </w:tc>
        <w:tc>
          <w:tcPr>
            <w:tcW w:w="126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Hminimum</w:t>
            </w:r>
            <w:proofErr w:type="spellEnd"/>
            <w:r w:rsidRPr="00E87AA3">
              <w:rPr>
                <w:rFonts w:ascii="Calibri" w:eastAsia="Times New Roman" w:hAnsi="Calibri" w:cs="Calibri"/>
                <w:b/>
                <w:color w:val="000000"/>
                <w:sz w:val="16"/>
                <w:szCs w:val="16"/>
                <w:lang w:val="en-GB" w:eastAsia="sv-SE"/>
              </w:rPr>
              <w:t>*1E-6 [-]</w:t>
            </w:r>
          </w:p>
        </w:tc>
        <w:tc>
          <w:tcPr>
            <w:tcW w:w="2044" w:type="dxa"/>
            <w:gridSpan w:val="2"/>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surf_scale</w:t>
            </w:r>
            <w:proofErr w:type="spellEnd"/>
            <w:r w:rsidRPr="00E87AA3">
              <w:rPr>
                <w:rFonts w:ascii="Calibri" w:eastAsia="Times New Roman" w:hAnsi="Calibri" w:cs="Calibri"/>
                <w:b/>
                <w:color w:val="000000"/>
                <w:sz w:val="16"/>
                <w:szCs w:val="16"/>
                <w:lang w:val="en-GB" w:eastAsia="sv-SE"/>
              </w:rPr>
              <w:t xml:space="preserve"> </w:t>
            </w: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3</w:t>
            </w:r>
          </w:p>
        </w:tc>
        <w:tc>
          <w:tcPr>
            <w:tcW w:w="1257"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200</w:t>
            </w:r>
          </w:p>
        </w:tc>
        <w:tc>
          <w:tcPr>
            <w:tcW w:w="1226"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1.5</w:t>
            </w:r>
          </w:p>
        </w:tc>
        <w:tc>
          <w:tcPr>
            <w:tcW w:w="1089"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100</w:t>
            </w:r>
          </w:p>
        </w:tc>
        <w:tc>
          <w:tcPr>
            <w:tcW w:w="1317"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126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80</w:t>
            </w:r>
          </w:p>
        </w:tc>
        <w:tc>
          <w:tcPr>
            <w:tcW w:w="696"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1.5</w:t>
            </w:r>
          </w:p>
        </w:tc>
        <w:tc>
          <w:tcPr>
            <w:tcW w:w="1348"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5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Elast1 [</w:t>
            </w:r>
            <w:proofErr w:type="spellStart"/>
            <w:r w:rsidRPr="00E87AA3">
              <w:rPr>
                <w:rFonts w:ascii="Calibri" w:eastAsia="Times New Roman" w:hAnsi="Calibri" w:cs="Calibri"/>
                <w:b/>
                <w:color w:val="000000"/>
                <w:sz w:val="16"/>
                <w:szCs w:val="16"/>
                <w:lang w:val="en-GB" w:eastAsia="sv-SE"/>
              </w:rPr>
              <w:t>GPa</w:t>
            </w:r>
            <w:proofErr w:type="spellEnd"/>
            <w:r w:rsidRPr="00E87AA3">
              <w:rPr>
                <w:rFonts w:ascii="Calibri" w:eastAsia="Times New Roman" w:hAnsi="Calibri" w:cs="Calibri"/>
                <w:b/>
                <w:color w:val="000000"/>
                <w:sz w:val="16"/>
                <w:szCs w:val="16"/>
                <w:lang w:val="en-GB" w:eastAsia="sv-SE"/>
              </w:rPr>
              <w:t>]</w:t>
            </w:r>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Elast2 [</w:t>
            </w:r>
            <w:proofErr w:type="spellStart"/>
            <w:r w:rsidRPr="00E87AA3">
              <w:rPr>
                <w:rFonts w:ascii="Calibri" w:eastAsia="Times New Roman" w:hAnsi="Calibri" w:cs="Calibri"/>
                <w:b/>
                <w:color w:val="000000"/>
                <w:sz w:val="16"/>
                <w:szCs w:val="16"/>
                <w:lang w:val="en-GB" w:eastAsia="sv-SE"/>
              </w:rPr>
              <w:t>GPa</w:t>
            </w:r>
            <w:proofErr w:type="spellEnd"/>
            <w:r w:rsidRPr="00E87AA3">
              <w:rPr>
                <w:rFonts w:ascii="Calibri" w:eastAsia="Times New Roman" w:hAnsi="Calibri" w:cs="Calibri"/>
                <w:b/>
                <w:color w:val="000000"/>
                <w:sz w:val="16"/>
                <w:szCs w:val="16"/>
                <w:lang w:val="en-GB" w:eastAsia="sv-SE"/>
              </w:rPr>
              <w:t>]</w:t>
            </w:r>
          </w:p>
        </w:tc>
        <w:tc>
          <w:tcPr>
            <w:tcW w:w="122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EE [</w:t>
            </w:r>
            <w:proofErr w:type="spellStart"/>
            <w:r w:rsidRPr="00E87AA3">
              <w:rPr>
                <w:rFonts w:ascii="Calibri" w:eastAsia="Times New Roman" w:hAnsi="Calibri" w:cs="Calibri"/>
                <w:b/>
                <w:color w:val="000000"/>
                <w:sz w:val="16"/>
                <w:szCs w:val="16"/>
                <w:lang w:val="en-GB" w:eastAsia="sv-SE"/>
              </w:rPr>
              <w:t>GPa</w:t>
            </w:r>
            <w:proofErr w:type="spellEnd"/>
            <w:r w:rsidRPr="00E87AA3">
              <w:rPr>
                <w:rFonts w:ascii="Calibri" w:eastAsia="Times New Roman" w:hAnsi="Calibri" w:cs="Calibri"/>
                <w:b/>
                <w:color w:val="000000"/>
                <w:sz w:val="16"/>
                <w:szCs w:val="16"/>
                <w:lang w:val="en-GB" w:eastAsia="sv-SE"/>
              </w:rPr>
              <w:t>]</w:t>
            </w:r>
          </w:p>
        </w:tc>
        <w:tc>
          <w:tcPr>
            <w:tcW w:w="1089"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p>
        </w:tc>
        <w:tc>
          <w:tcPr>
            <w:tcW w:w="131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206</w:t>
            </w:r>
          </w:p>
        </w:tc>
        <w:tc>
          <w:tcPr>
            <w:tcW w:w="1257"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206</w:t>
            </w:r>
          </w:p>
        </w:tc>
        <w:tc>
          <w:tcPr>
            <w:tcW w:w="122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w:t>
            </w:r>
          </w:p>
        </w:tc>
        <w:tc>
          <w:tcPr>
            <w:tcW w:w="3672" w:type="dxa"/>
            <w:gridSpan w:val="3"/>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&lt;- If zero, read E1 and E2</w:t>
            </w:r>
          </w:p>
        </w:tc>
        <w:tc>
          <w:tcPr>
            <w:tcW w:w="696"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5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MK_stat</w:t>
            </w:r>
            <w:proofErr w:type="spellEnd"/>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MK_time</w:t>
            </w:r>
            <w:proofErr w:type="spellEnd"/>
          </w:p>
        </w:tc>
        <w:tc>
          <w:tcPr>
            <w:tcW w:w="122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ER_stat</w:t>
            </w:r>
            <w:proofErr w:type="spellEnd"/>
          </w:p>
        </w:tc>
        <w:tc>
          <w:tcPr>
            <w:tcW w:w="108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ER_time</w:t>
            </w:r>
            <w:proofErr w:type="spellEnd"/>
          </w:p>
        </w:tc>
        <w:tc>
          <w:tcPr>
            <w:tcW w:w="131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KK</w:t>
            </w:r>
          </w:p>
        </w:tc>
        <w:tc>
          <w:tcPr>
            <w:tcW w:w="126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KK_time</w:t>
            </w:r>
            <w:proofErr w:type="spellEnd"/>
          </w:p>
        </w:tc>
        <w:tc>
          <w:tcPr>
            <w:tcW w:w="696"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400</w:t>
            </w:r>
          </w:p>
        </w:tc>
        <w:tc>
          <w:tcPr>
            <w:tcW w:w="1257"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300</w:t>
            </w:r>
          </w:p>
        </w:tc>
        <w:tc>
          <w:tcPr>
            <w:tcW w:w="1226"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0.1</w:t>
            </w:r>
          </w:p>
        </w:tc>
        <w:tc>
          <w:tcPr>
            <w:tcW w:w="1089"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0.1</w:t>
            </w:r>
          </w:p>
        </w:tc>
        <w:tc>
          <w:tcPr>
            <w:tcW w:w="1317"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10</w:t>
            </w:r>
          </w:p>
        </w:tc>
        <w:tc>
          <w:tcPr>
            <w:tcW w:w="126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10</w:t>
            </w:r>
          </w:p>
        </w:tc>
        <w:tc>
          <w:tcPr>
            <w:tcW w:w="69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5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C_meth</w:t>
            </w:r>
            <w:proofErr w:type="spellEnd"/>
          </w:p>
        </w:tc>
        <w:tc>
          <w:tcPr>
            <w:tcW w:w="1257" w:type="dxa"/>
            <w:shd w:val="clear" w:color="auto" w:fill="auto"/>
            <w:noWrap/>
            <w:vAlign w:val="bottom"/>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C_loc</w:t>
            </w:r>
            <w:proofErr w:type="spellEnd"/>
          </w:p>
        </w:tc>
        <w:tc>
          <w:tcPr>
            <w:tcW w:w="1226" w:type="dxa"/>
            <w:shd w:val="clear" w:color="auto" w:fill="auto"/>
            <w:noWrap/>
            <w:vAlign w:val="bottom"/>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C_glob</w:t>
            </w:r>
            <w:proofErr w:type="spellEnd"/>
          </w:p>
        </w:tc>
        <w:tc>
          <w:tcPr>
            <w:tcW w:w="1089" w:type="dxa"/>
            <w:shd w:val="clear" w:color="auto" w:fill="auto"/>
            <w:noWrap/>
            <w:vAlign w:val="bottom"/>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C_min</w:t>
            </w:r>
            <w:proofErr w:type="spellEnd"/>
          </w:p>
        </w:tc>
        <w:tc>
          <w:tcPr>
            <w:tcW w:w="1317" w:type="dxa"/>
            <w:shd w:val="clear" w:color="auto" w:fill="auto"/>
            <w:noWrap/>
            <w:vAlign w:val="bottom"/>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 </w:t>
            </w:r>
            <w:proofErr w:type="spellStart"/>
            <w:r w:rsidRPr="00E87AA3">
              <w:rPr>
                <w:rFonts w:ascii="Calibri" w:eastAsia="Times New Roman" w:hAnsi="Calibri" w:cs="Calibri"/>
                <w:b/>
                <w:color w:val="000000"/>
                <w:sz w:val="16"/>
                <w:szCs w:val="16"/>
                <w:lang w:val="en-GB" w:eastAsia="sv-SE"/>
              </w:rPr>
              <w:t>C_max</w:t>
            </w:r>
            <w:proofErr w:type="spellEnd"/>
          </w:p>
        </w:tc>
        <w:tc>
          <w:tcPr>
            <w:tcW w:w="1266" w:type="dxa"/>
            <w:shd w:val="clear" w:color="auto" w:fill="auto"/>
            <w:noWrap/>
            <w:vAlign w:val="bottom"/>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umax_P</w:t>
            </w:r>
            <w:proofErr w:type="spellEnd"/>
          </w:p>
        </w:tc>
        <w:tc>
          <w:tcPr>
            <w:tcW w:w="696" w:type="dxa"/>
            <w:shd w:val="clear" w:color="auto" w:fill="auto"/>
            <w:noWrap/>
            <w:vAlign w:val="bottom"/>
          </w:tcPr>
          <w:p w:rsidR="00C212E0" w:rsidRPr="00E87AA3" w:rsidRDefault="00C212E0" w:rsidP="003C2AC6">
            <w:pPr>
              <w:spacing w:line="276" w:lineRule="auto"/>
              <w:rPr>
                <w:rFonts w:ascii="Calibri" w:eastAsia="Times New Roman" w:hAnsi="Calibri" w:cs="Calibri"/>
                <w:color w:val="000000"/>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8</w:t>
            </w:r>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0.1</w:t>
            </w:r>
          </w:p>
        </w:tc>
        <w:tc>
          <w:tcPr>
            <w:tcW w:w="1226"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0.05</w:t>
            </w:r>
          </w:p>
        </w:tc>
        <w:tc>
          <w:tcPr>
            <w:tcW w:w="1089"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0.05</w:t>
            </w:r>
          </w:p>
        </w:tc>
        <w:tc>
          <w:tcPr>
            <w:tcW w:w="1317"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0.5</w:t>
            </w:r>
          </w:p>
        </w:tc>
        <w:tc>
          <w:tcPr>
            <w:tcW w:w="126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69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5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H00,</w:t>
            </w:r>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HM0f</w:t>
            </w:r>
          </w:p>
        </w:tc>
        <w:tc>
          <w:tcPr>
            <w:tcW w:w="1226"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p>
        </w:tc>
        <w:tc>
          <w:tcPr>
            <w:tcW w:w="108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-1.5</w:t>
            </w:r>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0.5</w:t>
            </w:r>
          </w:p>
        </w:tc>
        <w:tc>
          <w:tcPr>
            <w:tcW w:w="122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w:t>
            </w:r>
          </w:p>
        </w:tc>
        <w:tc>
          <w:tcPr>
            <w:tcW w:w="1089"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130</w:t>
            </w:r>
          </w:p>
        </w:tc>
        <w:tc>
          <w:tcPr>
            <w:tcW w:w="1317"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5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 xml:space="preserve">Temp=Ta </w:t>
            </w:r>
            <w:proofErr w:type="spellStart"/>
            <w:r w:rsidRPr="00E87AA3">
              <w:rPr>
                <w:rFonts w:ascii="Calibri" w:eastAsia="Times New Roman" w:hAnsi="Calibri" w:cs="Calibri"/>
                <w:b/>
                <w:color w:val="000000"/>
                <w:sz w:val="16"/>
                <w:szCs w:val="16"/>
                <w:lang w:val="en-GB" w:eastAsia="sv-SE"/>
              </w:rPr>
              <w:t>degC</w:t>
            </w:r>
            <w:proofErr w:type="spellEnd"/>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Z</w:t>
            </w:r>
          </w:p>
        </w:tc>
        <w:tc>
          <w:tcPr>
            <w:tcW w:w="122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EDA0</w:t>
            </w:r>
          </w:p>
        </w:tc>
        <w:tc>
          <w:tcPr>
            <w:tcW w:w="108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Pref</w:t>
            </w:r>
            <w:proofErr w:type="spellEnd"/>
            <w:r w:rsidRPr="00E87AA3">
              <w:rPr>
                <w:rFonts w:ascii="Calibri" w:eastAsia="Times New Roman" w:hAnsi="Calibri" w:cs="Calibri"/>
                <w:b/>
                <w:color w:val="000000"/>
                <w:sz w:val="16"/>
                <w:szCs w:val="16"/>
                <w:lang w:val="en-GB" w:eastAsia="sv-SE"/>
              </w:rPr>
              <w:t xml:space="preserve"> *1e8</w:t>
            </w:r>
          </w:p>
        </w:tc>
        <w:tc>
          <w:tcPr>
            <w:tcW w:w="131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alpha*1E-8</w:t>
            </w:r>
          </w:p>
        </w:tc>
        <w:tc>
          <w:tcPr>
            <w:tcW w:w="126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RA1*1E-9</w:t>
            </w:r>
          </w:p>
        </w:tc>
        <w:tc>
          <w:tcPr>
            <w:tcW w:w="69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RA2*1E-9</w:t>
            </w:r>
          </w:p>
        </w:tc>
        <w:tc>
          <w:tcPr>
            <w:tcW w:w="1348"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90</w:t>
            </w:r>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0.68</w:t>
            </w:r>
          </w:p>
        </w:tc>
        <w:tc>
          <w:tcPr>
            <w:tcW w:w="1226"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0.04</w:t>
            </w:r>
          </w:p>
        </w:tc>
        <w:tc>
          <w:tcPr>
            <w:tcW w:w="1089"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1.98</w:t>
            </w:r>
          </w:p>
        </w:tc>
        <w:tc>
          <w:tcPr>
            <w:tcW w:w="1317"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2.17</w:t>
            </w:r>
          </w:p>
        </w:tc>
        <w:tc>
          <w:tcPr>
            <w:tcW w:w="1266"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0.69</w:t>
            </w:r>
          </w:p>
        </w:tc>
        <w:tc>
          <w:tcPr>
            <w:tcW w:w="696"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2.55</w:t>
            </w:r>
          </w:p>
        </w:tc>
        <w:tc>
          <w:tcPr>
            <w:tcW w:w="1348"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5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kH</w:t>
            </w:r>
            <w:proofErr w:type="spellEnd"/>
            <w:r w:rsidRPr="00E87AA3">
              <w:rPr>
                <w:rFonts w:ascii="Calibri" w:eastAsia="Times New Roman" w:hAnsi="Calibri" w:cs="Calibri"/>
                <w:b/>
                <w:color w:val="000000"/>
                <w:sz w:val="16"/>
                <w:szCs w:val="16"/>
                <w:lang w:val="en-GB" w:eastAsia="sv-SE"/>
              </w:rPr>
              <w:t>*1E-6</w:t>
            </w:r>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xH</w:t>
            </w:r>
            <w:proofErr w:type="spellEnd"/>
            <w:r w:rsidRPr="00E87AA3">
              <w:rPr>
                <w:rFonts w:ascii="Calibri" w:eastAsia="Times New Roman" w:hAnsi="Calibri" w:cs="Calibri"/>
                <w:b/>
                <w:color w:val="000000"/>
                <w:sz w:val="16"/>
                <w:szCs w:val="16"/>
                <w:lang w:val="en-GB" w:eastAsia="sv-SE"/>
              </w:rPr>
              <w:t>*1E-9</w:t>
            </w:r>
          </w:p>
        </w:tc>
        <w:tc>
          <w:tcPr>
            <w:tcW w:w="122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lH</w:t>
            </w:r>
            <w:proofErr w:type="spellEnd"/>
            <w:r w:rsidRPr="00E87AA3">
              <w:rPr>
                <w:rFonts w:ascii="Calibri" w:eastAsia="Times New Roman" w:hAnsi="Calibri" w:cs="Calibri"/>
                <w:b/>
                <w:color w:val="000000"/>
                <w:sz w:val="16"/>
                <w:szCs w:val="16"/>
                <w:lang w:val="en-GB" w:eastAsia="sv-SE"/>
              </w:rPr>
              <w:t>*1E-9</w:t>
            </w:r>
          </w:p>
        </w:tc>
        <w:tc>
          <w:tcPr>
            <w:tcW w:w="108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gH</w:t>
            </w:r>
            <w:proofErr w:type="spellEnd"/>
            <w:r w:rsidRPr="00E87AA3">
              <w:rPr>
                <w:rFonts w:ascii="Calibri" w:eastAsia="Times New Roman" w:hAnsi="Calibri" w:cs="Calibri"/>
                <w:b/>
                <w:color w:val="000000"/>
                <w:sz w:val="16"/>
                <w:szCs w:val="16"/>
                <w:lang w:val="en-GB" w:eastAsia="sv-SE"/>
              </w:rPr>
              <w:t>*1E-9</w:t>
            </w:r>
          </w:p>
        </w:tc>
        <w:tc>
          <w:tcPr>
            <w:tcW w:w="1317"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63.15</w:t>
            </w:r>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5.1</w:t>
            </w:r>
          </w:p>
        </w:tc>
        <w:tc>
          <w:tcPr>
            <w:tcW w:w="1226"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1.68</w:t>
            </w:r>
          </w:p>
        </w:tc>
        <w:tc>
          <w:tcPr>
            <w:tcW w:w="1089"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2.266</w:t>
            </w:r>
          </w:p>
        </w:tc>
        <w:tc>
          <w:tcPr>
            <w:tcW w:w="1317"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5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EpsT0</w:t>
            </w:r>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S0</w:t>
            </w:r>
          </w:p>
        </w:tc>
        <w:tc>
          <w:tcPr>
            <w:tcW w:w="122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RL_G0</w:t>
            </w:r>
          </w:p>
        </w:tc>
        <w:tc>
          <w:tcPr>
            <w:tcW w:w="108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Dz</w:t>
            </w:r>
            <w:proofErr w:type="spellEnd"/>
          </w:p>
        </w:tc>
        <w:tc>
          <w:tcPr>
            <w:tcW w:w="131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Cz</w:t>
            </w:r>
            <w:proofErr w:type="spellEnd"/>
          </w:p>
        </w:tc>
        <w:tc>
          <w:tcPr>
            <w:tcW w:w="1266"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0.00068</w:t>
            </w:r>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1.25</w:t>
            </w:r>
          </w:p>
        </w:tc>
        <w:tc>
          <w:tcPr>
            <w:tcW w:w="1226"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4.57</w:t>
            </w:r>
          </w:p>
        </w:tc>
        <w:tc>
          <w:tcPr>
            <w:tcW w:w="1089"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0.5</w:t>
            </w:r>
          </w:p>
        </w:tc>
        <w:tc>
          <w:tcPr>
            <w:tcW w:w="1317"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-0.071</w:t>
            </w:r>
          </w:p>
        </w:tc>
        <w:tc>
          <w:tcPr>
            <w:tcW w:w="1266"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5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Tg0,</w:t>
            </w:r>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YA1,</w:t>
            </w:r>
          </w:p>
        </w:tc>
        <w:tc>
          <w:tcPr>
            <w:tcW w:w="122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YA2,</w:t>
            </w:r>
          </w:p>
        </w:tc>
        <w:tc>
          <w:tcPr>
            <w:tcW w:w="108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YB1,</w:t>
            </w:r>
          </w:p>
        </w:tc>
        <w:tc>
          <w:tcPr>
            <w:tcW w:w="131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YB2on</w:t>
            </w:r>
          </w:p>
        </w:tc>
        <w:tc>
          <w:tcPr>
            <w:tcW w:w="1266"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lastRenderedPageBreak/>
              <w:t>2</w:t>
            </w:r>
          </w:p>
        </w:tc>
        <w:tc>
          <w:tcPr>
            <w:tcW w:w="1257"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w:t>
            </w:r>
          </w:p>
        </w:tc>
        <w:tc>
          <w:tcPr>
            <w:tcW w:w="122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w:t>
            </w:r>
          </w:p>
        </w:tc>
        <w:tc>
          <w:tcPr>
            <w:tcW w:w="1089"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w:t>
            </w:r>
          </w:p>
        </w:tc>
        <w:tc>
          <w:tcPr>
            <w:tcW w:w="1317"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10</w:t>
            </w:r>
          </w:p>
        </w:tc>
        <w:tc>
          <w:tcPr>
            <w:tcW w:w="1266"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0.075</w:t>
            </w:r>
          </w:p>
        </w:tc>
        <w:tc>
          <w:tcPr>
            <w:tcW w:w="69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5</w:t>
            </w:r>
          </w:p>
        </w:tc>
        <w:tc>
          <w:tcPr>
            <w:tcW w:w="1348"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5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YC1,</w:t>
            </w:r>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YC2,</w:t>
            </w:r>
          </w:p>
        </w:tc>
        <w:tc>
          <w:tcPr>
            <w:tcW w:w="122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Yedag</w:t>
            </w:r>
            <w:proofErr w:type="spellEnd"/>
            <w:r w:rsidRPr="00E87AA3">
              <w:rPr>
                <w:rFonts w:ascii="Calibri" w:eastAsia="Times New Roman" w:hAnsi="Calibri" w:cs="Calibri"/>
                <w:b/>
                <w:color w:val="000000"/>
                <w:sz w:val="16"/>
                <w:szCs w:val="16"/>
                <w:lang w:val="en-GB" w:eastAsia="sv-SE"/>
              </w:rPr>
              <w:t>,</w:t>
            </w:r>
          </w:p>
        </w:tc>
        <w:tc>
          <w:tcPr>
            <w:tcW w:w="108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Yalfag</w:t>
            </w:r>
            <w:proofErr w:type="spellEnd"/>
            <w:r w:rsidRPr="00E87AA3">
              <w:rPr>
                <w:rFonts w:ascii="Calibri" w:eastAsia="Times New Roman" w:hAnsi="Calibri" w:cs="Calibri"/>
                <w:b/>
                <w:color w:val="000000"/>
                <w:sz w:val="16"/>
                <w:szCs w:val="16"/>
                <w:lang w:val="en-GB" w:eastAsia="sv-SE"/>
              </w:rPr>
              <w:t>,</w:t>
            </w:r>
          </w:p>
        </w:tc>
        <w:tc>
          <w:tcPr>
            <w:tcW w:w="1317"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16.01</w:t>
            </w:r>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20.69</w:t>
            </w:r>
          </w:p>
        </w:tc>
        <w:tc>
          <w:tcPr>
            <w:tcW w:w="122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1089"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3.814697</w:t>
            </w:r>
          </w:p>
        </w:tc>
        <w:tc>
          <w:tcPr>
            <w:tcW w:w="1317"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5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tauc_real</w:t>
            </w:r>
            <w:proofErr w:type="spellEnd"/>
            <w:r w:rsidRPr="00E87AA3">
              <w:rPr>
                <w:rFonts w:ascii="Calibri" w:eastAsia="Times New Roman" w:hAnsi="Calibri" w:cs="Calibri"/>
                <w:b/>
                <w:color w:val="000000"/>
                <w:sz w:val="16"/>
                <w:szCs w:val="16"/>
                <w:lang w:val="en-GB" w:eastAsia="sv-SE"/>
              </w:rPr>
              <w:t>,</w:t>
            </w:r>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tauS</w:t>
            </w:r>
            <w:proofErr w:type="spellEnd"/>
            <w:r w:rsidRPr="00E87AA3">
              <w:rPr>
                <w:rFonts w:ascii="Calibri" w:eastAsia="Times New Roman" w:hAnsi="Calibri" w:cs="Calibri"/>
                <w:b/>
                <w:color w:val="000000"/>
                <w:sz w:val="16"/>
                <w:szCs w:val="16"/>
                <w:lang w:val="en-GB" w:eastAsia="sv-SE"/>
              </w:rPr>
              <w:t>,</w:t>
            </w:r>
          </w:p>
        </w:tc>
        <w:tc>
          <w:tcPr>
            <w:tcW w:w="122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taua2,</w:t>
            </w:r>
          </w:p>
        </w:tc>
        <w:tc>
          <w:tcPr>
            <w:tcW w:w="108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xilim</w:t>
            </w:r>
            <w:proofErr w:type="spellEnd"/>
            <w:r w:rsidRPr="00E87AA3">
              <w:rPr>
                <w:rFonts w:ascii="Calibri" w:eastAsia="Times New Roman" w:hAnsi="Calibri" w:cs="Calibri"/>
                <w:b/>
                <w:color w:val="000000"/>
                <w:sz w:val="16"/>
                <w:szCs w:val="16"/>
                <w:lang w:val="en-GB" w:eastAsia="sv-SE"/>
              </w:rPr>
              <w:t xml:space="preserve"> </w:t>
            </w:r>
          </w:p>
        </w:tc>
        <w:tc>
          <w:tcPr>
            <w:tcW w:w="131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xi_param</w:t>
            </w:r>
            <w:proofErr w:type="spellEnd"/>
          </w:p>
        </w:tc>
        <w:tc>
          <w:tcPr>
            <w:tcW w:w="1266"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25</w:t>
            </w:r>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0.4</w:t>
            </w:r>
          </w:p>
        </w:tc>
        <w:tc>
          <w:tcPr>
            <w:tcW w:w="122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w:t>
            </w:r>
          </w:p>
        </w:tc>
        <w:tc>
          <w:tcPr>
            <w:tcW w:w="1089"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0.8</w:t>
            </w:r>
          </w:p>
        </w:tc>
        <w:tc>
          <w:tcPr>
            <w:tcW w:w="1317"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126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5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L_n</w:t>
            </w:r>
            <w:proofErr w:type="spellEnd"/>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L_G*1e4</w:t>
            </w:r>
          </w:p>
        </w:tc>
        <w:tc>
          <w:tcPr>
            <w:tcW w:w="122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L_h_limit</w:t>
            </w:r>
            <w:proofErr w:type="spellEnd"/>
            <w:r w:rsidRPr="00E87AA3">
              <w:rPr>
                <w:rFonts w:ascii="Calibri" w:eastAsia="Times New Roman" w:hAnsi="Calibri" w:cs="Calibri"/>
                <w:b/>
                <w:color w:val="000000"/>
                <w:sz w:val="16"/>
                <w:szCs w:val="16"/>
                <w:lang w:val="en-GB" w:eastAsia="sv-SE"/>
              </w:rPr>
              <w:t>*1e-9 [m]</w:t>
            </w:r>
          </w:p>
        </w:tc>
        <w:tc>
          <w:tcPr>
            <w:tcW w:w="108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L_iter</w:t>
            </w:r>
            <w:proofErr w:type="spellEnd"/>
          </w:p>
        </w:tc>
        <w:tc>
          <w:tcPr>
            <w:tcW w:w="131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L_stab</w:t>
            </w:r>
            <w:proofErr w:type="spellEnd"/>
          </w:p>
        </w:tc>
        <w:tc>
          <w:tcPr>
            <w:tcW w:w="126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shear max</w:t>
            </w:r>
          </w:p>
        </w:tc>
        <w:tc>
          <w:tcPr>
            <w:tcW w:w="696"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shear min</w:t>
            </w:r>
          </w:p>
        </w:tc>
        <w:tc>
          <w:tcPr>
            <w:tcW w:w="1348"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temp max</w:t>
            </w: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0.74</w:t>
            </w:r>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3.1</w:t>
            </w:r>
          </w:p>
        </w:tc>
        <w:tc>
          <w:tcPr>
            <w:tcW w:w="122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1089"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20</w:t>
            </w:r>
          </w:p>
        </w:tc>
        <w:tc>
          <w:tcPr>
            <w:tcW w:w="1317"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1</w:t>
            </w:r>
          </w:p>
        </w:tc>
        <w:tc>
          <w:tcPr>
            <w:tcW w:w="126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5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collect_full_data</w:t>
            </w:r>
            <w:proofErr w:type="spellEnd"/>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single_step_only</w:t>
            </w:r>
            <w:proofErr w:type="spellEnd"/>
          </w:p>
        </w:tc>
        <w:tc>
          <w:tcPr>
            <w:tcW w:w="2315" w:type="dxa"/>
            <w:gridSpan w:val="2"/>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selected_step</w:t>
            </w:r>
            <w:proofErr w:type="spellEnd"/>
          </w:p>
        </w:tc>
        <w:tc>
          <w:tcPr>
            <w:tcW w:w="1317"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.false.</w:t>
            </w:r>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.false.</w:t>
            </w:r>
          </w:p>
        </w:tc>
        <w:tc>
          <w:tcPr>
            <w:tcW w:w="122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423</w:t>
            </w:r>
          </w:p>
        </w:tc>
        <w:tc>
          <w:tcPr>
            <w:tcW w:w="1089"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p>
        </w:tc>
        <w:tc>
          <w:tcPr>
            <w:tcW w:w="131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5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2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08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proofErr w:type="spellStart"/>
            <w:r w:rsidRPr="00E87AA3">
              <w:rPr>
                <w:rFonts w:ascii="Calibri" w:eastAsia="Times New Roman" w:hAnsi="Calibri" w:cs="Calibri"/>
                <w:b/>
                <w:color w:val="000000"/>
                <w:sz w:val="16"/>
                <w:szCs w:val="16"/>
                <w:lang w:val="en-GB" w:eastAsia="sv-SE"/>
              </w:rPr>
              <w:t>use_multiple_cores</w:t>
            </w:r>
            <w:proofErr w:type="spellEnd"/>
          </w:p>
        </w:tc>
        <w:tc>
          <w:tcPr>
            <w:tcW w:w="1257" w:type="dxa"/>
            <w:shd w:val="clear" w:color="auto" w:fill="auto"/>
            <w:noWrap/>
            <w:vAlign w:val="bottom"/>
            <w:hideMark/>
          </w:tcPr>
          <w:p w:rsidR="00C212E0" w:rsidRPr="00E87AA3" w:rsidRDefault="00C212E0" w:rsidP="003C2AC6">
            <w:pPr>
              <w:spacing w:line="276" w:lineRule="auto"/>
              <w:rPr>
                <w:rFonts w:ascii="Calibri" w:eastAsia="Times New Roman" w:hAnsi="Calibri" w:cs="Calibri"/>
                <w:b/>
                <w:color w:val="000000"/>
                <w:sz w:val="16"/>
                <w:szCs w:val="16"/>
                <w:lang w:val="en-GB" w:eastAsia="sv-SE"/>
              </w:rPr>
            </w:pPr>
            <w:r w:rsidRPr="00E87AA3">
              <w:rPr>
                <w:rFonts w:ascii="Calibri" w:eastAsia="Times New Roman" w:hAnsi="Calibri" w:cs="Calibri"/>
                <w:b/>
                <w:color w:val="000000"/>
                <w:sz w:val="16"/>
                <w:szCs w:val="16"/>
                <w:lang w:val="en-GB" w:eastAsia="sv-SE"/>
              </w:rPr>
              <w:t>cores</w:t>
            </w:r>
          </w:p>
        </w:tc>
        <w:tc>
          <w:tcPr>
            <w:tcW w:w="1226"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p>
        </w:tc>
        <w:tc>
          <w:tcPr>
            <w:tcW w:w="108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r w:rsidR="00C212E0" w:rsidRPr="00E87AA3" w:rsidTr="00C212E0">
        <w:trPr>
          <w:trHeight w:val="288"/>
        </w:trPr>
        <w:tc>
          <w:tcPr>
            <w:tcW w:w="1599" w:type="dxa"/>
            <w:shd w:val="clear" w:color="auto" w:fill="auto"/>
            <w:noWrap/>
            <w:vAlign w:val="bottom"/>
            <w:hideMark/>
          </w:tcPr>
          <w:p w:rsidR="00C212E0" w:rsidRPr="00E87AA3" w:rsidRDefault="00C212E0" w:rsidP="003C2AC6">
            <w:pPr>
              <w:spacing w:line="276" w:lineRule="auto"/>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.true.</w:t>
            </w:r>
          </w:p>
        </w:tc>
        <w:tc>
          <w:tcPr>
            <w:tcW w:w="1257"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r w:rsidRPr="00E87AA3">
              <w:rPr>
                <w:rFonts w:ascii="Calibri" w:eastAsia="Times New Roman" w:hAnsi="Calibri" w:cs="Calibri"/>
                <w:color w:val="000000"/>
                <w:sz w:val="16"/>
                <w:szCs w:val="16"/>
                <w:lang w:val="en-GB" w:eastAsia="sv-SE"/>
              </w:rPr>
              <w:t>8</w:t>
            </w:r>
          </w:p>
        </w:tc>
        <w:tc>
          <w:tcPr>
            <w:tcW w:w="1226" w:type="dxa"/>
            <w:shd w:val="clear" w:color="auto" w:fill="auto"/>
            <w:noWrap/>
            <w:vAlign w:val="bottom"/>
            <w:hideMark/>
          </w:tcPr>
          <w:p w:rsidR="00C212E0" w:rsidRPr="00E87AA3" w:rsidRDefault="00C212E0" w:rsidP="003C2AC6">
            <w:pPr>
              <w:spacing w:line="276" w:lineRule="auto"/>
              <w:jc w:val="right"/>
              <w:rPr>
                <w:rFonts w:ascii="Calibri" w:eastAsia="Times New Roman" w:hAnsi="Calibri" w:cs="Calibri"/>
                <w:color w:val="000000"/>
                <w:sz w:val="16"/>
                <w:szCs w:val="16"/>
                <w:lang w:val="en-GB" w:eastAsia="sv-SE"/>
              </w:rPr>
            </w:pPr>
          </w:p>
        </w:tc>
        <w:tc>
          <w:tcPr>
            <w:tcW w:w="1089"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17"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26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696"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c>
          <w:tcPr>
            <w:tcW w:w="1348" w:type="dxa"/>
            <w:shd w:val="clear" w:color="auto" w:fill="auto"/>
            <w:noWrap/>
            <w:vAlign w:val="bottom"/>
            <w:hideMark/>
          </w:tcPr>
          <w:p w:rsidR="00C212E0" w:rsidRPr="00E87AA3" w:rsidRDefault="00C212E0" w:rsidP="003C2AC6">
            <w:pPr>
              <w:spacing w:line="276" w:lineRule="auto"/>
              <w:rPr>
                <w:rFonts w:ascii="Times New Roman" w:eastAsia="Times New Roman" w:hAnsi="Times New Roman" w:cs="Times New Roman"/>
                <w:sz w:val="16"/>
                <w:szCs w:val="16"/>
                <w:lang w:val="en-GB" w:eastAsia="sv-SE"/>
              </w:rPr>
            </w:pPr>
          </w:p>
        </w:tc>
      </w:tr>
    </w:tbl>
    <w:p w:rsidR="00C212E0" w:rsidRPr="00E87AA3" w:rsidRDefault="00C212E0" w:rsidP="003C2AC6">
      <w:pPr>
        <w:spacing w:line="276" w:lineRule="auto"/>
        <w:rPr>
          <w:i/>
          <w:iCs/>
          <w:color w:val="1954A6" w:themeColor="text2"/>
          <w:sz w:val="18"/>
          <w:szCs w:val="18"/>
          <w:lang w:val="en-GB"/>
        </w:rPr>
      </w:pPr>
    </w:p>
    <w:p w:rsidR="00C212E0" w:rsidRPr="00E87AA3" w:rsidRDefault="00C212E0" w:rsidP="003C2AC6">
      <w:pPr>
        <w:spacing w:line="276" w:lineRule="auto"/>
        <w:rPr>
          <w:i/>
          <w:iCs/>
          <w:color w:val="1954A6" w:themeColor="text2"/>
          <w:sz w:val="18"/>
          <w:szCs w:val="18"/>
          <w:lang w:val="en-GB"/>
        </w:rPr>
      </w:pPr>
    </w:p>
    <w:p w:rsidR="00C212E0" w:rsidRPr="00E87AA3" w:rsidRDefault="00C212E0" w:rsidP="003C2AC6">
      <w:pPr>
        <w:spacing w:line="276" w:lineRule="auto"/>
        <w:rPr>
          <w:i/>
          <w:iCs/>
          <w:color w:val="1954A6" w:themeColor="text2"/>
          <w:sz w:val="18"/>
          <w:szCs w:val="18"/>
          <w:lang w:val="en-GB"/>
        </w:rPr>
      </w:pPr>
    </w:p>
    <w:p w:rsidR="00C212E0" w:rsidRPr="00E87AA3" w:rsidRDefault="004169EF" w:rsidP="003C2AC6">
      <w:pPr>
        <w:keepNext/>
        <w:spacing w:line="276" w:lineRule="auto"/>
        <w:rPr>
          <w:lang w:val="en-GB"/>
        </w:rPr>
      </w:pPr>
      <w:r w:rsidRPr="00E87AA3">
        <w:rPr>
          <w:noProof/>
          <w:lang w:val="en-GB" w:eastAsia="sv-SE"/>
        </w:rPr>
        <w:drawing>
          <wp:inline distT="0" distB="0" distL="0" distR="0" wp14:anchorId="7D24FD41" wp14:editId="0F14B20F">
            <wp:extent cx="2880000" cy="2160317"/>
            <wp:effectExtent l="0" t="0" r="0" b="0"/>
            <wp:docPr id="16" name="Picture 16" descr="C:\Nobackup\cmev\Fortran\7003_Art4\7005_A4_Validation_cleen_code\05_Single_Asperity3_Temp_Dep_Everitt_F05_iter\Fig_P_and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Nobackup\cmev\Fortran\7003_Art4\7005_A4_Validation_cleen_code\05_Single_Asperity3_Temp_Dep_Everitt_F05_iter\Fig_P_and_H.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160317"/>
                    </a:xfrm>
                    <a:prstGeom prst="rect">
                      <a:avLst/>
                    </a:prstGeom>
                    <a:noFill/>
                    <a:ln>
                      <a:noFill/>
                    </a:ln>
                  </pic:spPr>
                </pic:pic>
              </a:graphicData>
            </a:graphic>
          </wp:inline>
        </w:drawing>
      </w:r>
      <w:r w:rsidRPr="00E87AA3">
        <w:rPr>
          <w:i/>
          <w:iCs/>
          <w:noProof/>
          <w:color w:val="1954A6" w:themeColor="text2"/>
          <w:sz w:val="18"/>
          <w:szCs w:val="18"/>
          <w:lang w:val="en-GB" w:eastAsia="sv-SE"/>
        </w:rPr>
        <w:drawing>
          <wp:inline distT="0" distB="0" distL="0" distR="0">
            <wp:extent cx="2880000" cy="2160317"/>
            <wp:effectExtent l="0" t="0" r="0" b="0"/>
            <wp:docPr id="15" name="Picture 15" descr="C:\Nobackup\cmev\Fortran\7003_Art4\7005_A4_Validation_cleen_code\05_Single_Asperity3_Temp_Dep_Everitt_F05_iter\Fig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Nobackup\cmev\Fortran\7003_Art4\7005_A4_Validation_cleen_code\05_Single_Asperity3_Temp_Dep_Everitt_F05_iter\Fig_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160317"/>
                    </a:xfrm>
                    <a:prstGeom prst="rect">
                      <a:avLst/>
                    </a:prstGeom>
                    <a:noFill/>
                    <a:ln>
                      <a:noFill/>
                    </a:ln>
                  </pic:spPr>
                </pic:pic>
              </a:graphicData>
            </a:graphic>
          </wp:inline>
        </w:drawing>
      </w:r>
    </w:p>
    <w:p w:rsidR="000F1628" w:rsidRPr="00E87AA3" w:rsidRDefault="000F1628" w:rsidP="003C2AC6">
      <w:pPr>
        <w:keepNext/>
        <w:spacing w:line="276" w:lineRule="auto"/>
        <w:rPr>
          <w:lang w:val="en-GB"/>
        </w:rPr>
      </w:pPr>
      <w:r w:rsidRPr="00E87AA3">
        <w:rPr>
          <w:noProof/>
          <w:lang w:val="en-GB" w:eastAsia="sv-SE"/>
        </w:rPr>
        <w:drawing>
          <wp:inline distT="0" distB="0" distL="0" distR="0">
            <wp:extent cx="2880000" cy="2160317"/>
            <wp:effectExtent l="0" t="0" r="0" b="0"/>
            <wp:docPr id="13" name="Picture 13" descr="C:\Nobackup\cmev\Fortran\7003_Art4\7005_A4_Validation_cleen_code\05_Single_Asperity3_Temp_Dep_Everitt_F05_iter\contourf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Nobackup\cmev\Fortran\7003_Art4\7005_A4_Validation_cleen_code\05_Single_Asperity3_Temp_Dep_Everitt_F05_iter\contourf_P.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160317"/>
                    </a:xfrm>
                    <a:prstGeom prst="rect">
                      <a:avLst/>
                    </a:prstGeom>
                    <a:noFill/>
                    <a:ln>
                      <a:noFill/>
                    </a:ln>
                  </pic:spPr>
                </pic:pic>
              </a:graphicData>
            </a:graphic>
          </wp:inline>
        </w:drawing>
      </w:r>
      <w:r w:rsidRPr="00E87AA3">
        <w:rPr>
          <w:noProof/>
          <w:lang w:val="en-GB" w:eastAsia="sv-SE"/>
        </w:rPr>
        <w:drawing>
          <wp:inline distT="0" distB="0" distL="0" distR="0">
            <wp:extent cx="2880000" cy="2160317"/>
            <wp:effectExtent l="0" t="0" r="0" b="0"/>
            <wp:docPr id="14" name="Picture 14" descr="C:\Nobackup\cmev\Fortran\7003_Art4\7005_A4_Validation_cleen_code\05_Single_Asperity3_Temp_Dep_Everitt_F05_iter\contourf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Nobackup\cmev\Fortran\7003_Art4\7005_A4_Validation_cleen_code\05_Single_Asperity3_Temp_Dep_Everitt_F05_iter\contourf_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2160317"/>
                    </a:xfrm>
                    <a:prstGeom prst="rect">
                      <a:avLst/>
                    </a:prstGeom>
                    <a:noFill/>
                    <a:ln>
                      <a:noFill/>
                    </a:ln>
                  </pic:spPr>
                </pic:pic>
              </a:graphicData>
            </a:graphic>
          </wp:inline>
        </w:drawing>
      </w:r>
    </w:p>
    <w:p w:rsidR="00C212E0" w:rsidRPr="00E87AA3" w:rsidRDefault="00C212E0" w:rsidP="003C2AC6">
      <w:pPr>
        <w:pStyle w:val="Caption"/>
        <w:spacing w:line="276" w:lineRule="auto"/>
        <w:rPr>
          <w:i w:val="0"/>
          <w:iCs w:val="0"/>
          <w:lang w:val="en-GB"/>
        </w:rPr>
      </w:pPr>
      <w:bookmarkStart w:id="12" w:name="_Ref31618003"/>
      <w:r w:rsidRPr="00E87AA3">
        <w:rPr>
          <w:lang w:val="en-GB"/>
        </w:rPr>
        <w:t xml:space="preserve">Fig.  </w:t>
      </w:r>
      <w:r w:rsidRPr="00E87AA3">
        <w:rPr>
          <w:lang w:val="en-GB"/>
        </w:rPr>
        <w:fldChar w:fldCharType="begin"/>
      </w:r>
      <w:r w:rsidRPr="00E87AA3">
        <w:rPr>
          <w:lang w:val="en-GB"/>
        </w:rPr>
        <w:instrText xml:space="preserve"> SEQ Fig._ \* ARABIC </w:instrText>
      </w:r>
      <w:r w:rsidRPr="00E87AA3">
        <w:rPr>
          <w:lang w:val="en-GB"/>
        </w:rPr>
        <w:fldChar w:fldCharType="separate"/>
      </w:r>
      <w:r w:rsidR="00957D09" w:rsidRPr="00E87AA3">
        <w:rPr>
          <w:noProof/>
          <w:lang w:val="en-GB"/>
        </w:rPr>
        <w:t>5</w:t>
      </w:r>
      <w:r w:rsidRPr="00E87AA3">
        <w:rPr>
          <w:lang w:val="en-GB"/>
        </w:rPr>
        <w:fldChar w:fldCharType="end"/>
      </w:r>
      <w:bookmarkEnd w:id="12"/>
      <w:r w:rsidRPr="00E87AA3">
        <w:rPr>
          <w:lang w:val="en-GB"/>
        </w:rPr>
        <w:t>. Results of a single asperity causing metal contact in a rolling siding contact. a) Pressure and film thickness and b) the temperature fields in the lubricant and the asperity surface</w:t>
      </w:r>
      <w:r w:rsidR="000F1628" w:rsidRPr="00E87AA3">
        <w:rPr>
          <w:lang w:val="en-GB"/>
        </w:rPr>
        <w:t xml:space="preserve"> at the centre line</w:t>
      </w:r>
      <w:r w:rsidRPr="00E87AA3">
        <w:rPr>
          <w:lang w:val="en-GB"/>
        </w:rPr>
        <w:t>.</w:t>
      </w:r>
      <w:r w:rsidR="000F1628" w:rsidRPr="00E87AA3">
        <w:rPr>
          <w:lang w:val="en-GB"/>
        </w:rPr>
        <w:t xml:space="preserve"> </w:t>
      </w:r>
      <w:r w:rsidR="004169EF" w:rsidRPr="00E87AA3">
        <w:rPr>
          <w:lang w:val="en-GB"/>
        </w:rPr>
        <w:t>The contour plots in c) and d) shows the results when the asperity was at X=0.0.</w:t>
      </w:r>
    </w:p>
    <w:p w:rsidR="00C212E0" w:rsidRPr="00E87AA3" w:rsidRDefault="00C212E0" w:rsidP="003C2AC6">
      <w:pPr>
        <w:spacing w:line="276" w:lineRule="auto"/>
        <w:rPr>
          <w:i/>
          <w:iCs/>
          <w:color w:val="1954A6" w:themeColor="text2"/>
          <w:sz w:val="18"/>
          <w:szCs w:val="18"/>
          <w:lang w:val="en-GB"/>
        </w:rPr>
      </w:pPr>
    </w:p>
    <w:p w:rsidR="00C212E0" w:rsidRPr="00E87AA3" w:rsidRDefault="00957D09" w:rsidP="00957D09">
      <w:pPr>
        <w:pStyle w:val="KTHnRubrik2"/>
        <w:rPr>
          <w:lang w:val="en-GB"/>
        </w:rPr>
      </w:pPr>
      <w:r w:rsidRPr="00E87AA3">
        <w:rPr>
          <w:lang w:val="en-GB"/>
        </w:rPr>
        <w:lastRenderedPageBreak/>
        <w:t xml:space="preserve">Shot peened surface in a sliding line contact. </w:t>
      </w:r>
    </w:p>
    <w:p w:rsidR="00957D09" w:rsidRPr="00E87AA3" w:rsidRDefault="00957D09" w:rsidP="00E87AA3">
      <w:pPr>
        <w:pStyle w:val="BodyText"/>
        <w:jc w:val="both"/>
        <w:rPr>
          <w:lang w:val="en-GB"/>
        </w:rPr>
      </w:pPr>
      <w:r w:rsidRPr="00E87AA3">
        <w:rPr>
          <w:lang w:val="en-GB"/>
        </w:rPr>
        <w:t xml:space="preserve">This section presents the input file to use in order to replicate the simulations of the shot peened surface as it passes </w:t>
      </w:r>
      <w:r w:rsidR="00E87AA3" w:rsidRPr="00E87AA3">
        <w:rPr>
          <w:lang w:val="en-GB"/>
        </w:rPr>
        <w:t>through</w:t>
      </w:r>
      <w:r w:rsidRPr="00E87AA3">
        <w:rPr>
          <w:lang w:val="en-GB"/>
        </w:rPr>
        <w:t xml:space="preserve"> a TEHL contact with a slide to roll ratio of -12%. </w:t>
      </w:r>
      <w:r w:rsidR="00E87AA3">
        <w:rPr>
          <w:lang w:val="en-GB"/>
        </w:rPr>
        <w:t xml:space="preserve">The simulations needs a csv file containing the shapes of the surfaces roughness. The shot peened surface used in the main article is included with the supplementary material. </w:t>
      </w:r>
      <w:r w:rsidRPr="00E87AA3">
        <w:rPr>
          <w:lang w:val="en-GB"/>
        </w:rPr>
        <w:t xml:space="preserve">The results could be validated against Fig. 8 in the main article.  The input parameters are presented in </w:t>
      </w:r>
      <w:r w:rsidRPr="00E87AA3">
        <w:rPr>
          <w:lang w:val="en-GB"/>
        </w:rPr>
        <w:fldChar w:fldCharType="begin"/>
      </w:r>
      <w:r w:rsidRPr="00E87AA3">
        <w:rPr>
          <w:lang w:val="en-GB"/>
        </w:rPr>
        <w:instrText xml:space="preserve"> REF _Ref32317233 \h </w:instrText>
      </w:r>
      <w:r w:rsidRPr="00E87AA3">
        <w:rPr>
          <w:lang w:val="en-GB"/>
        </w:rPr>
      </w:r>
      <w:r w:rsidRPr="00E87AA3">
        <w:rPr>
          <w:lang w:val="en-GB"/>
        </w:rPr>
        <w:fldChar w:fldCharType="separate"/>
      </w:r>
      <w:r w:rsidRPr="00E87AA3">
        <w:rPr>
          <w:lang w:val="en-GB"/>
        </w:rPr>
        <w:t xml:space="preserve">Table </w:t>
      </w:r>
      <w:r w:rsidRPr="00E87AA3">
        <w:rPr>
          <w:noProof/>
          <w:lang w:val="en-GB"/>
        </w:rPr>
        <w:t>7</w:t>
      </w:r>
      <w:r w:rsidRPr="00E87AA3">
        <w:rPr>
          <w:lang w:val="en-GB"/>
        </w:rPr>
        <w:fldChar w:fldCharType="end"/>
      </w:r>
      <w:r w:rsidR="00E87AA3">
        <w:rPr>
          <w:lang w:val="en-GB"/>
        </w:rPr>
        <w:t>.</w:t>
      </w:r>
      <w:r w:rsidRPr="00E87AA3">
        <w:rPr>
          <w:lang w:val="en-GB"/>
        </w:rPr>
        <w:t xml:space="preserve"> The results generate are presented in </w:t>
      </w:r>
      <w:r w:rsidRPr="00E87AA3">
        <w:rPr>
          <w:lang w:val="en-GB"/>
        </w:rPr>
        <w:fldChar w:fldCharType="begin"/>
      </w:r>
      <w:r w:rsidRPr="00E87AA3">
        <w:rPr>
          <w:lang w:val="en-GB"/>
        </w:rPr>
        <w:instrText xml:space="preserve"> REF _Ref32317254 \h </w:instrText>
      </w:r>
      <w:r w:rsidRPr="00E87AA3">
        <w:rPr>
          <w:lang w:val="en-GB"/>
        </w:rPr>
      </w:r>
      <w:r w:rsidRPr="00E87AA3">
        <w:rPr>
          <w:lang w:val="en-GB"/>
        </w:rPr>
        <w:fldChar w:fldCharType="separate"/>
      </w:r>
      <w:r w:rsidRPr="00E87AA3">
        <w:rPr>
          <w:lang w:val="en-GB"/>
        </w:rPr>
        <w:t xml:space="preserve">Fig.  </w:t>
      </w:r>
      <w:r w:rsidRPr="00E87AA3">
        <w:rPr>
          <w:noProof/>
          <w:lang w:val="en-GB"/>
        </w:rPr>
        <w:t>6</w:t>
      </w:r>
      <w:r w:rsidRPr="00E87AA3">
        <w:rPr>
          <w:lang w:val="en-GB"/>
        </w:rPr>
        <w:fldChar w:fldCharType="end"/>
      </w:r>
      <w:proofErr w:type="gramStart"/>
      <w:r w:rsidRPr="00E87AA3">
        <w:rPr>
          <w:lang w:val="en-GB"/>
        </w:rPr>
        <w:t>a and</w:t>
      </w:r>
      <w:proofErr w:type="gramEnd"/>
      <w:r w:rsidRPr="00E87AA3">
        <w:rPr>
          <w:lang w:val="en-GB"/>
        </w:rPr>
        <w:t xml:space="preserve"> 6b. The figure in </w:t>
      </w:r>
      <w:r w:rsidRPr="00E87AA3">
        <w:rPr>
          <w:lang w:val="en-GB"/>
        </w:rPr>
        <w:fldChar w:fldCharType="begin"/>
      </w:r>
      <w:r w:rsidRPr="00E87AA3">
        <w:rPr>
          <w:lang w:val="en-GB"/>
        </w:rPr>
        <w:instrText xml:space="preserve"> REF _Ref32317254 \h </w:instrText>
      </w:r>
      <w:r w:rsidRPr="00E87AA3">
        <w:rPr>
          <w:lang w:val="en-GB"/>
        </w:rPr>
      </w:r>
      <w:r w:rsidRPr="00E87AA3">
        <w:rPr>
          <w:lang w:val="en-GB"/>
        </w:rPr>
        <w:fldChar w:fldCharType="separate"/>
      </w:r>
      <w:r w:rsidRPr="00E87AA3">
        <w:rPr>
          <w:lang w:val="en-GB"/>
        </w:rPr>
        <w:t xml:space="preserve">Fig.  </w:t>
      </w:r>
      <w:r w:rsidRPr="00E87AA3">
        <w:rPr>
          <w:noProof/>
          <w:lang w:val="en-GB"/>
        </w:rPr>
        <w:t>6</w:t>
      </w:r>
      <w:r w:rsidRPr="00E87AA3">
        <w:rPr>
          <w:lang w:val="en-GB"/>
        </w:rPr>
        <w:fldChar w:fldCharType="end"/>
      </w:r>
      <w:r w:rsidRPr="00E87AA3">
        <w:rPr>
          <w:lang w:val="en-GB"/>
        </w:rPr>
        <w:t xml:space="preserve">c is included to show the transverse aspects of the solution as the roughness enters the contact area. </w:t>
      </w:r>
    </w:p>
    <w:p w:rsidR="00957D09" w:rsidRPr="00E87AA3" w:rsidRDefault="00957D09" w:rsidP="00957D09">
      <w:pPr>
        <w:pStyle w:val="Caption"/>
        <w:keepNext/>
        <w:rPr>
          <w:lang w:val="en-GB"/>
        </w:rPr>
      </w:pPr>
      <w:bookmarkStart w:id="13" w:name="_Ref32317233"/>
      <w:r w:rsidRPr="00E87AA3">
        <w:rPr>
          <w:lang w:val="en-GB"/>
        </w:rPr>
        <w:t xml:space="preserve">Table </w:t>
      </w:r>
      <w:r w:rsidRPr="00E87AA3">
        <w:rPr>
          <w:lang w:val="en-GB"/>
        </w:rPr>
        <w:fldChar w:fldCharType="begin"/>
      </w:r>
      <w:r w:rsidRPr="00E87AA3">
        <w:rPr>
          <w:lang w:val="en-GB"/>
        </w:rPr>
        <w:instrText xml:space="preserve"> SEQ Table \* ARABIC </w:instrText>
      </w:r>
      <w:r w:rsidRPr="00E87AA3">
        <w:rPr>
          <w:lang w:val="en-GB"/>
        </w:rPr>
        <w:fldChar w:fldCharType="separate"/>
      </w:r>
      <w:r w:rsidRPr="00E87AA3">
        <w:rPr>
          <w:noProof/>
          <w:lang w:val="en-GB"/>
        </w:rPr>
        <w:t>7</w:t>
      </w:r>
      <w:r w:rsidRPr="00E87AA3">
        <w:rPr>
          <w:lang w:val="en-GB"/>
        </w:rPr>
        <w:fldChar w:fldCharType="end"/>
      </w:r>
      <w:bookmarkEnd w:id="13"/>
      <w:r w:rsidRPr="00E87AA3">
        <w:rPr>
          <w:lang w:val="en-GB"/>
        </w:rPr>
        <w:t xml:space="preserve">. Input values for simulating </w:t>
      </w:r>
      <w:r w:rsidR="00E87AA3">
        <w:rPr>
          <w:lang w:val="en-GB"/>
        </w:rPr>
        <w:t>a rough surface</w:t>
      </w:r>
      <w:r w:rsidRPr="00E87AA3">
        <w:rPr>
          <w:lang w:val="en-GB"/>
        </w:rPr>
        <w:t xml:space="preserve"> causing metal contact in a rolling sliding contact</w:t>
      </w:r>
    </w:p>
    <w:tbl>
      <w:tblPr>
        <w:tblW w:w="9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64"/>
        <w:gridCol w:w="1242"/>
        <w:gridCol w:w="1226"/>
        <w:gridCol w:w="1089"/>
        <w:gridCol w:w="1317"/>
        <w:gridCol w:w="1266"/>
        <w:gridCol w:w="689"/>
        <w:gridCol w:w="1321"/>
      </w:tblGrid>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meth</w:t>
            </w: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Tmeth</w:t>
            </w:r>
            <w:proofErr w:type="spellEnd"/>
          </w:p>
        </w:tc>
        <w:tc>
          <w:tcPr>
            <w:tcW w:w="122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Geom</w:t>
            </w:r>
            <w:proofErr w:type="spellEnd"/>
          </w:p>
        </w:tc>
        <w:tc>
          <w:tcPr>
            <w:tcW w:w="10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Aspchape</w:t>
            </w:r>
            <w:proofErr w:type="spellEnd"/>
          </w:p>
        </w:tc>
        <w:tc>
          <w:tcPr>
            <w:tcW w:w="1317"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 xml:space="preserve">Contact </w:t>
            </w:r>
            <w:proofErr w:type="spellStart"/>
            <w:r w:rsidRPr="00957D09">
              <w:rPr>
                <w:rFonts w:ascii="Calibri" w:eastAsia="Times New Roman" w:hAnsi="Calibri" w:cs="Calibri"/>
                <w:color w:val="000000"/>
                <w:sz w:val="16"/>
                <w:szCs w:val="16"/>
                <w:lang w:val="en-GB" w:eastAsia="sv-SE"/>
              </w:rPr>
              <w:t>alg</w:t>
            </w:r>
            <w:proofErr w:type="spellEnd"/>
          </w:p>
        </w:tc>
        <w:tc>
          <w:tcPr>
            <w:tcW w:w="126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p_ave_param</w:t>
            </w:r>
            <w:proofErr w:type="spellEnd"/>
          </w:p>
        </w:tc>
        <w:tc>
          <w:tcPr>
            <w:tcW w:w="6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 xml:space="preserve"> </w:t>
            </w:r>
            <w:proofErr w:type="spellStart"/>
            <w:r w:rsidRPr="00957D09">
              <w:rPr>
                <w:rFonts w:ascii="Calibri" w:eastAsia="Times New Roman" w:hAnsi="Calibri" w:cs="Calibri"/>
                <w:color w:val="000000"/>
                <w:sz w:val="16"/>
                <w:szCs w:val="16"/>
                <w:lang w:val="en-GB" w:eastAsia="sv-SE"/>
              </w:rPr>
              <w:t>shift_y</w:t>
            </w:r>
            <w:proofErr w:type="spellEnd"/>
          </w:p>
        </w:tc>
        <w:tc>
          <w:tcPr>
            <w:tcW w:w="1321"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 xml:space="preserve"> </w:t>
            </w:r>
            <w:proofErr w:type="spellStart"/>
            <w:r w:rsidRPr="00957D09">
              <w:rPr>
                <w:rFonts w:ascii="Calibri" w:eastAsia="Times New Roman" w:hAnsi="Calibri" w:cs="Calibri"/>
                <w:color w:val="000000"/>
                <w:sz w:val="16"/>
                <w:szCs w:val="16"/>
                <w:lang w:val="en-GB" w:eastAsia="sv-SE"/>
              </w:rPr>
              <w:t>Multi_grid_param</w:t>
            </w:r>
            <w:proofErr w:type="spellEnd"/>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2</w:t>
            </w:r>
          </w:p>
        </w:tc>
        <w:tc>
          <w:tcPr>
            <w:tcW w:w="1242"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4</w:t>
            </w:r>
          </w:p>
        </w:tc>
        <w:tc>
          <w:tcPr>
            <w:tcW w:w="1226"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w:t>
            </w:r>
          </w:p>
        </w:tc>
        <w:tc>
          <w:tcPr>
            <w:tcW w:w="1089"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200</w:t>
            </w:r>
          </w:p>
        </w:tc>
        <w:tc>
          <w:tcPr>
            <w:tcW w:w="1317"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w:t>
            </w:r>
          </w:p>
        </w:tc>
        <w:tc>
          <w:tcPr>
            <w:tcW w:w="1266"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w:t>
            </w:r>
          </w:p>
        </w:tc>
        <w:tc>
          <w:tcPr>
            <w:tcW w:w="689"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3</w:t>
            </w:r>
          </w:p>
        </w:tc>
        <w:tc>
          <w:tcPr>
            <w:tcW w:w="1321"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w:t>
            </w: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p>
        </w:tc>
        <w:tc>
          <w:tcPr>
            <w:tcW w:w="1242"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2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0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17"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NX,</w:t>
            </w: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NY,</w:t>
            </w:r>
          </w:p>
        </w:tc>
        <w:tc>
          <w:tcPr>
            <w:tcW w:w="122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X0,</w:t>
            </w:r>
          </w:p>
        </w:tc>
        <w:tc>
          <w:tcPr>
            <w:tcW w:w="10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XE,</w:t>
            </w:r>
          </w:p>
        </w:tc>
        <w:tc>
          <w:tcPr>
            <w:tcW w:w="1317"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F Grid</w:t>
            </w:r>
          </w:p>
        </w:tc>
        <w:tc>
          <w:tcPr>
            <w:tcW w:w="126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 xml:space="preserve"> </w:t>
            </w:r>
            <w:proofErr w:type="spellStart"/>
            <w:r w:rsidRPr="00957D09">
              <w:rPr>
                <w:rFonts w:ascii="Calibri" w:eastAsia="Times New Roman" w:hAnsi="Calibri" w:cs="Calibri"/>
                <w:color w:val="000000"/>
                <w:sz w:val="16"/>
                <w:szCs w:val="16"/>
                <w:lang w:val="en-GB" w:eastAsia="sv-SE"/>
              </w:rPr>
              <w:t>DZ_method</w:t>
            </w:r>
            <w:proofErr w:type="spellEnd"/>
          </w:p>
        </w:tc>
        <w:tc>
          <w:tcPr>
            <w:tcW w:w="2010" w:type="dxa"/>
            <w:gridSpan w:val="2"/>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 xml:space="preserve"> </w:t>
            </w:r>
            <w:proofErr w:type="spellStart"/>
            <w:r w:rsidRPr="00957D09">
              <w:rPr>
                <w:rFonts w:ascii="Calibri" w:eastAsia="Times New Roman" w:hAnsi="Calibri" w:cs="Calibri"/>
                <w:color w:val="000000"/>
                <w:sz w:val="16"/>
                <w:szCs w:val="16"/>
                <w:lang w:val="en-GB" w:eastAsia="sv-SE"/>
              </w:rPr>
              <w:t>Dw_meth</w:t>
            </w:r>
            <w:proofErr w:type="spellEnd"/>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265</w:t>
            </w:r>
          </w:p>
        </w:tc>
        <w:tc>
          <w:tcPr>
            <w:tcW w:w="1242"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164</w:t>
            </w:r>
          </w:p>
        </w:tc>
        <w:tc>
          <w:tcPr>
            <w:tcW w:w="1226"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-2</w:t>
            </w:r>
          </w:p>
        </w:tc>
        <w:tc>
          <w:tcPr>
            <w:tcW w:w="10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1.5</w:t>
            </w:r>
          </w:p>
        </w:tc>
        <w:tc>
          <w:tcPr>
            <w:tcW w:w="1317"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w:t>
            </w:r>
          </w:p>
        </w:tc>
        <w:tc>
          <w:tcPr>
            <w:tcW w:w="1266"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w:t>
            </w:r>
          </w:p>
        </w:tc>
        <w:tc>
          <w:tcPr>
            <w:tcW w:w="689"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w:t>
            </w:r>
          </w:p>
        </w:tc>
        <w:tc>
          <w:tcPr>
            <w:tcW w:w="1321"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w:t>
            </w: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p>
        </w:tc>
        <w:tc>
          <w:tcPr>
            <w:tcW w:w="1242"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2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0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17"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RX,</w:t>
            </w: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W0*(E5 if Cylinder)</w:t>
            </w:r>
          </w:p>
        </w:tc>
        <w:tc>
          <w:tcPr>
            <w:tcW w:w="122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Ua</w:t>
            </w:r>
            <w:proofErr w:type="spellEnd"/>
            <w:r w:rsidRPr="00957D09">
              <w:rPr>
                <w:rFonts w:ascii="Calibri" w:eastAsia="Times New Roman" w:hAnsi="Calibri" w:cs="Calibri"/>
                <w:color w:val="000000"/>
                <w:sz w:val="16"/>
                <w:szCs w:val="16"/>
                <w:lang w:val="en-GB" w:eastAsia="sv-SE"/>
              </w:rPr>
              <w:t>,</w:t>
            </w:r>
          </w:p>
        </w:tc>
        <w:tc>
          <w:tcPr>
            <w:tcW w:w="10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Ub</w:t>
            </w:r>
            <w:proofErr w:type="spellEnd"/>
            <w:r w:rsidRPr="00957D09">
              <w:rPr>
                <w:rFonts w:ascii="Calibri" w:eastAsia="Times New Roman" w:hAnsi="Calibri" w:cs="Calibri"/>
                <w:color w:val="000000"/>
                <w:sz w:val="16"/>
                <w:szCs w:val="16"/>
                <w:lang w:val="en-GB" w:eastAsia="sv-SE"/>
              </w:rPr>
              <w:t>,</w:t>
            </w:r>
          </w:p>
        </w:tc>
        <w:tc>
          <w:tcPr>
            <w:tcW w:w="1317"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lub_param</w:t>
            </w:r>
            <w:proofErr w:type="spellEnd"/>
          </w:p>
        </w:tc>
        <w:tc>
          <w:tcPr>
            <w:tcW w:w="126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Shear_thin</w:t>
            </w:r>
            <w:proofErr w:type="spellEnd"/>
          </w:p>
        </w:tc>
        <w:tc>
          <w:tcPr>
            <w:tcW w:w="6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temp</w:t>
            </w:r>
          </w:p>
        </w:tc>
        <w:tc>
          <w:tcPr>
            <w:tcW w:w="1321"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solid_mat</w:t>
            </w:r>
            <w:proofErr w:type="spellEnd"/>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0.0106</w:t>
            </w: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11.0</w:t>
            </w:r>
          </w:p>
        </w:tc>
        <w:tc>
          <w:tcPr>
            <w:tcW w:w="1226"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8</w:t>
            </w:r>
          </w:p>
        </w:tc>
        <w:tc>
          <w:tcPr>
            <w:tcW w:w="1089"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9</w:t>
            </w:r>
          </w:p>
        </w:tc>
        <w:tc>
          <w:tcPr>
            <w:tcW w:w="1317"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4</w:t>
            </w:r>
          </w:p>
        </w:tc>
        <w:tc>
          <w:tcPr>
            <w:tcW w:w="1266"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w:t>
            </w:r>
          </w:p>
        </w:tc>
        <w:tc>
          <w:tcPr>
            <w:tcW w:w="689"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w:t>
            </w:r>
          </w:p>
        </w:tc>
        <w:tc>
          <w:tcPr>
            <w:tcW w:w="1321"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w:t>
            </w: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p>
        </w:tc>
        <w:tc>
          <w:tcPr>
            <w:tcW w:w="1242"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2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0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17"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B/</w:t>
            </w:r>
            <w:proofErr w:type="spellStart"/>
            <w:r w:rsidRPr="00957D09">
              <w:rPr>
                <w:rFonts w:ascii="Calibri" w:eastAsia="Times New Roman" w:hAnsi="Calibri" w:cs="Calibri"/>
                <w:color w:val="000000"/>
                <w:sz w:val="16"/>
                <w:szCs w:val="16"/>
                <w:lang w:val="en-GB" w:eastAsia="sv-SE"/>
              </w:rPr>
              <w:t>B_ref</w:t>
            </w:r>
            <w:proofErr w:type="spellEnd"/>
            <w:r w:rsidRPr="00957D09">
              <w:rPr>
                <w:rFonts w:ascii="Calibri" w:eastAsia="Times New Roman" w:hAnsi="Calibri" w:cs="Calibri"/>
                <w:color w:val="000000"/>
                <w:sz w:val="16"/>
                <w:szCs w:val="16"/>
                <w:lang w:val="en-GB" w:eastAsia="sv-SE"/>
              </w:rPr>
              <w:t>/</w:t>
            </w:r>
            <w:proofErr w:type="spellStart"/>
            <w:r w:rsidRPr="00957D09">
              <w:rPr>
                <w:rFonts w:ascii="Calibri" w:eastAsia="Times New Roman" w:hAnsi="Calibri" w:cs="Calibri"/>
                <w:color w:val="000000"/>
                <w:sz w:val="16"/>
                <w:szCs w:val="16"/>
                <w:lang w:val="en-GB" w:eastAsia="sv-SE"/>
              </w:rPr>
              <w:t>PH_new</w:t>
            </w:r>
            <w:proofErr w:type="spellEnd"/>
            <w:r w:rsidRPr="00957D09">
              <w:rPr>
                <w:rFonts w:ascii="Calibri" w:eastAsia="Times New Roman" w:hAnsi="Calibri" w:cs="Calibri"/>
                <w:color w:val="000000"/>
                <w:sz w:val="16"/>
                <w:szCs w:val="16"/>
                <w:lang w:val="en-GB" w:eastAsia="sv-SE"/>
              </w:rPr>
              <w:t>*1e9</w:t>
            </w: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by/-/-</w:t>
            </w:r>
          </w:p>
        </w:tc>
        <w:tc>
          <w:tcPr>
            <w:tcW w:w="122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Ph</w:t>
            </w:r>
            <w:proofErr w:type="spellEnd"/>
            <w:r w:rsidRPr="00957D09">
              <w:rPr>
                <w:rFonts w:ascii="Calibri" w:eastAsia="Times New Roman" w:hAnsi="Calibri" w:cs="Calibri"/>
                <w:color w:val="000000"/>
                <w:sz w:val="16"/>
                <w:szCs w:val="16"/>
                <w:lang w:val="en-GB" w:eastAsia="sv-SE"/>
              </w:rPr>
              <w:t>*1e9/=/=</w:t>
            </w:r>
          </w:p>
        </w:tc>
        <w:tc>
          <w:tcPr>
            <w:tcW w:w="10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Ry</w:t>
            </w:r>
          </w:p>
        </w:tc>
        <w:tc>
          <w:tcPr>
            <w:tcW w:w="1317"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0.0068</w:t>
            </w: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10.775</w:t>
            </w:r>
          </w:p>
        </w:tc>
        <w:tc>
          <w:tcPr>
            <w:tcW w:w="1226"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7</w:t>
            </w:r>
          </w:p>
        </w:tc>
        <w:tc>
          <w:tcPr>
            <w:tcW w:w="1089"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7</w:t>
            </w:r>
          </w:p>
        </w:tc>
        <w:tc>
          <w:tcPr>
            <w:tcW w:w="1317"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42"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2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0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17"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Asph_real</w:t>
            </w:r>
            <w:proofErr w:type="spellEnd"/>
            <w:r w:rsidRPr="00957D09">
              <w:rPr>
                <w:rFonts w:ascii="Calibri" w:eastAsia="Times New Roman" w:hAnsi="Calibri" w:cs="Calibri"/>
                <w:color w:val="000000"/>
                <w:sz w:val="16"/>
                <w:szCs w:val="16"/>
                <w:lang w:val="en-GB" w:eastAsia="sv-SE"/>
              </w:rPr>
              <w:t xml:space="preserve"> [um]</w:t>
            </w: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aspw_real</w:t>
            </w:r>
            <w:proofErr w:type="spellEnd"/>
            <w:r w:rsidRPr="00957D09">
              <w:rPr>
                <w:rFonts w:ascii="Calibri" w:eastAsia="Times New Roman" w:hAnsi="Calibri" w:cs="Calibri"/>
                <w:color w:val="000000"/>
                <w:sz w:val="16"/>
                <w:szCs w:val="16"/>
                <w:lang w:val="en-GB" w:eastAsia="sv-SE"/>
              </w:rPr>
              <w:t xml:space="preserve"> [um]</w:t>
            </w:r>
          </w:p>
        </w:tc>
        <w:tc>
          <w:tcPr>
            <w:tcW w:w="122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Asph_real2 [um]</w:t>
            </w:r>
          </w:p>
        </w:tc>
        <w:tc>
          <w:tcPr>
            <w:tcW w:w="10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aspw_real2 [um]</w:t>
            </w:r>
          </w:p>
        </w:tc>
        <w:tc>
          <w:tcPr>
            <w:tcW w:w="1317"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Asp_ratio</w:t>
            </w:r>
            <w:proofErr w:type="spellEnd"/>
            <w:r w:rsidRPr="00957D09">
              <w:rPr>
                <w:rFonts w:ascii="Calibri" w:eastAsia="Times New Roman" w:hAnsi="Calibri" w:cs="Calibri"/>
                <w:color w:val="000000"/>
                <w:sz w:val="16"/>
                <w:szCs w:val="16"/>
                <w:lang w:val="en-GB" w:eastAsia="sv-SE"/>
              </w:rPr>
              <w:t xml:space="preserve"> W_X/W_Y</w:t>
            </w:r>
          </w:p>
        </w:tc>
        <w:tc>
          <w:tcPr>
            <w:tcW w:w="126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Hminimum</w:t>
            </w:r>
            <w:proofErr w:type="spellEnd"/>
            <w:r w:rsidRPr="00957D09">
              <w:rPr>
                <w:rFonts w:ascii="Calibri" w:eastAsia="Times New Roman" w:hAnsi="Calibri" w:cs="Calibri"/>
                <w:color w:val="000000"/>
                <w:sz w:val="16"/>
                <w:szCs w:val="16"/>
                <w:lang w:val="en-GB" w:eastAsia="sv-SE"/>
              </w:rPr>
              <w:t>*1E-6 [-]</w:t>
            </w:r>
          </w:p>
        </w:tc>
        <w:tc>
          <w:tcPr>
            <w:tcW w:w="2010" w:type="dxa"/>
            <w:gridSpan w:val="2"/>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surf_scale</w:t>
            </w:r>
            <w:proofErr w:type="spellEnd"/>
            <w:r w:rsidRPr="00957D09">
              <w:rPr>
                <w:rFonts w:ascii="Calibri" w:eastAsia="Times New Roman" w:hAnsi="Calibri" w:cs="Calibri"/>
                <w:color w:val="000000"/>
                <w:sz w:val="16"/>
                <w:szCs w:val="16"/>
                <w:lang w:val="en-GB" w:eastAsia="sv-SE"/>
              </w:rPr>
              <w:t xml:space="preserve"> </w:t>
            </w: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1.5</w:t>
            </w:r>
          </w:p>
        </w:tc>
        <w:tc>
          <w:tcPr>
            <w:tcW w:w="1242"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200</w:t>
            </w:r>
          </w:p>
        </w:tc>
        <w:tc>
          <w:tcPr>
            <w:tcW w:w="122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1.5</w:t>
            </w:r>
          </w:p>
        </w:tc>
        <w:tc>
          <w:tcPr>
            <w:tcW w:w="1089"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100</w:t>
            </w:r>
          </w:p>
        </w:tc>
        <w:tc>
          <w:tcPr>
            <w:tcW w:w="1317"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w:t>
            </w:r>
          </w:p>
        </w:tc>
        <w:tc>
          <w:tcPr>
            <w:tcW w:w="1266"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5</w:t>
            </w:r>
          </w:p>
        </w:tc>
        <w:tc>
          <w:tcPr>
            <w:tcW w:w="6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1.5</w:t>
            </w:r>
          </w:p>
        </w:tc>
        <w:tc>
          <w:tcPr>
            <w:tcW w:w="1321"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42"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2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0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17"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Elast1 [</w:t>
            </w:r>
            <w:proofErr w:type="spellStart"/>
            <w:r w:rsidRPr="00957D09">
              <w:rPr>
                <w:rFonts w:ascii="Calibri" w:eastAsia="Times New Roman" w:hAnsi="Calibri" w:cs="Calibri"/>
                <w:color w:val="000000"/>
                <w:sz w:val="16"/>
                <w:szCs w:val="16"/>
                <w:lang w:val="en-GB" w:eastAsia="sv-SE"/>
              </w:rPr>
              <w:t>GPa</w:t>
            </w:r>
            <w:proofErr w:type="spellEnd"/>
            <w:r w:rsidRPr="00957D09">
              <w:rPr>
                <w:rFonts w:ascii="Calibri" w:eastAsia="Times New Roman" w:hAnsi="Calibri" w:cs="Calibri"/>
                <w:color w:val="000000"/>
                <w:sz w:val="16"/>
                <w:szCs w:val="16"/>
                <w:lang w:val="en-GB" w:eastAsia="sv-SE"/>
              </w:rPr>
              <w:t>]</w:t>
            </w: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Elast2 [</w:t>
            </w:r>
            <w:proofErr w:type="spellStart"/>
            <w:r w:rsidRPr="00957D09">
              <w:rPr>
                <w:rFonts w:ascii="Calibri" w:eastAsia="Times New Roman" w:hAnsi="Calibri" w:cs="Calibri"/>
                <w:color w:val="000000"/>
                <w:sz w:val="16"/>
                <w:szCs w:val="16"/>
                <w:lang w:val="en-GB" w:eastAsia="sv-SE"/>
              </w:rPr>
              <w:t>GPa</w:t>
            </w:r>
            <w:proofErr w:type="spellEnd"/>
            <w:r w:rsidRPr="00957D09">
              <w:rPr>
                <w:rFonts w:ascii="Calibri" w:eastAsia="Times New Roman" w:hAnsi="Calibri" w:cs="Calibri"/>
                <w:color w:val="000000"/>
                <w:sz w:val="16"/>
                <w:szCs w:val="16"/>
                <w:lang w:val="en-GB" w:eastAsia="sv-SE"/>
              </w:rPr>
              <w:t>]</w:t>
            </w:r>
          </w:p>
        </w:tc>
        <w:tc>
          <w:tcPr>
            <w:tcW w:w="122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EE [</w:t>
            </w:r>
            <w:proofErr w:type="spellStart"/>
            <w:r w:rsidRPr="00957D09">
              <w:rPr>
                <w:rFonts w:ascii="Calibri" w:eastAsia="Times New Roman" w:hAnsi="Calibri" w:cs="Calibri"/>
                <w:color w:val="000000"/>
                <w:sz w:val="16"/>
                <w:szCs w:val="16"/>
                <w:lang w:val="en-GB" w:eastAsia="sv-SE"/>
              </w:rPr>
              <w:t>GPa</w:t>
            </w:r>
            <w:proofErr w:type="spellEnd"/>
            <w:r w:rsidRPr="00957D09">
              <w:rPr>
                <w:rFonts w:ascii="Calibri" w:eastAsia="Times New Roman" w:hAnsi="Calibri" w:cs="Calibri"/>
                <w:color w:val="000000"/>
                <w:sz w:val="16"/>
                <w:szCs w:val="16"/>
                <w:lang w:val="en-GB" w:eastAsia="sv-SE"/>
              </w:rPr>
              <w:t>]</w:t>
            </w:r>
          </w:p>
        </w:tc>
        <w:tc>
          <w:tcPr>
            <w:tcW w:w="10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
        </w:tc>
        <w:tc>
          <w:tcPr>
            <w:tcW w:w="1317"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206</w:t>
            </w:r>
          </w:p>
        </w:tc>
        <w:tc>
          <w:tcPr>
            <w:tcW w:w="1242"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206</w:t>
            </w:r>
          </w:p>
        </w:tc>
        <w:tc>
          <w:tcPr>
            <w:tcW w:w="1226"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w:t>
            </w:r>
          </w:p>
        </w:tc>
        <w:tc>
          <w:tcPr>
            <w:tcW w:w="3672" w:type="dxa"/>
            <w:gridSpan w:val="3"/>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&lt;- If zero, read E1 and E2</w:t>
            </w:r>
          </w:p>
        </w:tc>
        <w:tc>
          <w:tcPr>
            <w:tcW w:w="6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42"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2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0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17"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 xml:space="preserve"> </w:t>
            </w:r>
            <w:proofErr w:type="spellStart"/>
            <w:r w:rsidRPr="00957D09">
              <w:rPr>
                <w:rFonts w:ascii="Calibri" w:eastAsia="Times New Roman" w:hAnsi="Calibri" w:cs="Calibri"/>
                <w:color w:val="000000"/>
                <w:sz w:val="16"/>
                <w:szCs w:val="16"/>
                <w:lang w:val="en-GB" w:eastAsia="sv-SE"/>
              </w:rPr>
              <w:t>MK_stat</w:t>
            </w:r>
            <w:proofErr w:type="spellEnd"/>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 xml:space="preserve"> </w:t>
            </w:r>
            <w:proofErr w:type="spellStart"/>
            <w:r w:rsidRPr="00957D09">
              <w:rPr>
                <w:rFonts w:ascii="Calibri" w:eastAsia="Times New Roman" w:hAnsi="Calibri" w:cs="Calibri"/>
                <w:color w:val="000000"/>
                <w:sz w:val="16"/>
                <w:szCs w:val="16"/>
                <w:lang w:val="en-GB" w:eastAsia="sv-SE"/>
              </w:rPr>
              <w:t>MK_time</w:t>
            </w:r>
            <w:proofErr w:type="spellEnd"/>
          </w:p>
        </w:tc>
        <w:tc>
          <w:tcPr>
            <w:tcW w:w="122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 xml:space="preserve"> </w:t>
            </w:r>
            <w:proofErr w:type="spellStart"/>
            <w:r w:rsidRPr="00957D09">
              <w:rPr>
                <w:rFonts w:ascii="Calibri" w:eastAsia="Times New Roman" w:hAnsi="Calibri" w:cs="Calibri"/>
                <w:color w:val="000000"/>
                <w:sz w:val="16"/>
                <w:szCs w:val="16"/>
                <w:lang w:val="en-GB" w:eastAsia="sv-SE"/>
              </w:rPr>
              <w:t>ER_stat</w:t>
            </w:r>
            <w:proofErr w:type="spellEnd"/>
          </w:p>
        </w:tc>
        <w:tc>
          <w:tcPr>
            <w:tcW w:w="10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 xml:space="preserve"> </w:t>
            </w:r>
            <w:proofErr w:type="spellStart"/>
            <w:r w:rsidRPr="00957D09">
              <w:rPr>
                <w:rFonts w:ascii="Calibri" w:eastAsia="Times New Roman" w:hAnsi="Calibri" w:cs="Calibri"/>
                <w:color w:val="000000"/>
                <w:sz w:val="16"/>
                <w:szCs w:val="16"/>
                <w:lang w:val="en-GB" w:eastAsia="sv-SE"/>
              </w:rPr>
              <w:t>ER_time</w:t>
            </w:r>
            <w:proofErr w:type="spellEnd"/>
          </w:p>
        </w:tc>
        <w:tc>
          <w:tcPr>
            <w:tcW w:w="1317"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 xml:space="preserve"> KK</w:t>
            </w:r>
          </w:p>
        </w:tc>
        <w:tc>
          <w:tcPr>
            <w:tcW w:w="126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 xml:space="preserve"> </w:t>
            </w:r>
            <w:proofErr w:type="spellStart"/>
            <w:r w:rsidRPr="00957D09">
              <w:rPr>
                <w:rFonts w:ascii="Calibri" w:eastAsia="Times New Roman" w:hAnsi="Calibri" w:cs="Calibri"/>
                <w:color w:val="000000"/>
                <w:sz w:val="16"/>
                <w:szCs w:val="16"/>
                <w:lang w:val="en-GB" w:eastAsia="sv-SE"/>
              </w:rPr>
              <w:t>KK_time</w:t>
            </w:r>
            <w:proofErr w:type="spellEnd"/>
          </w:p>
        </w:tc>
        <w:tc>
          <w:tcPr>
            <w:tcW w:w="6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400</w:t>
            </w:r>
          </w:p>
        </w:tc>
        <w:tc>
          <w:tcPr>
            <w:tcW w:w="1242"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50</w:t>
            </w:r>
          </w:p>
        </w:tc>
        <w:tc>
          <w:tcPr>
            <w:tcW w:w="122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0.8</w:t>
            </w:r>
          </w:p>
        </w:tc>
        <w:tc>
          <w:tcPr>
            <w:tcW w:w="1089"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w:t>
            </w:r>
          </w:p>
        </w:tc>
        <w:tc>
          <w:tcPr>
            <w:tcW w:w="1317"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5</w:t>
            </w:r>
          </w:p>
        </w:tc>
        <w:tc>
          <w:tcPr>
            <w:tcW w:w="1266"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5</w:t>
            </w:r>
          </w:p>
        </w:tc>
        <w:tc>
          <w:tcPr>
            <w:tcW w:w="689"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42"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2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0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17"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 xml:space="preserve"> </w:t>
            </w:r>
            <w:proofErr w:type="spellStart"/>
            <w:r w:rsidRPr="00957D09">
              <w:rPr>
                <w:rFonts w:ascii="Calibri" w:eastAsia="Times New Roman" w:hAnsi="Calibri" w:cs="Calibri"/>
                <w:color w:val="000000"/>
                <w:sz w:val="16"/>
                <w:szCs w:val="16"/>
                <w:lang w:val="en-GB" w:eastAsia="sv-SE"/>
              </w:rPr>
              <w:t>C_meth</w:t>
            </w:r>
            <w:proofErr w:type="spellEnd"/>
          </w:p>
        </w:tc>
        <w:tc>
          <w:tcPr>
            <w:tcW w:w="122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 xml:space="preserve"> </w:t>
            </w:r>
            <w:proofErr w:type="spellStart"/>
            <w:r w:rsidRPr="00957D09">
              <w:rPr>
                <w:rFonts w:ascii="Calibri" w:eastAsia="Times New Roman" w:hAnsi="Calibri" w:cs="Calibri"/>
                <w:color w:val="000000"/>
                <w:sz w:val="16"/>
                <w:szCs w:val="16"/>
                <w:lang w:val="en-GB" w:eastAsia="sv-SE"/>
              </w:rPr>
              <w:t>C_loc</w:t>
            </w:r>
            <w:proofErr w:type="spellEnd"/>
          </w:p>
        </w:tc>
        <w:tc>
          <w:tcPr>
            <w:tcW w:w="10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 xml:space="preserve"> </w:t>
            </w:r>
            <w:proofErr w:type="spellStart"/>
            <w:r w:rsidRPr="00957D09">
              <w:rPr>
                <w:rFonts w:ascii="Calibri" w:eastAsia="Times New Roman" w:hAnsi="Calibri" w:cs="Calibri"/>
                <w:color w:val="000000"/>
                <w:sz w:val="16"/>
                <w:szCs w:val="16"/>
                <w:lang w:val="en-GB" w:eastAsia="sv-SE"/>
              </w:rPr>
              <w:t>C_glob</w:t>
            </w:r>
            <w:proofErr w:type="spellEnd"/>
          </w:p>
        </w:tc>
        <w:tc>
          <w:tcPr>
            <w:tcW w:w="1317"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 xml:space="preserve"> </w:t>
            </w:r>
            <w:proofErr w:type="spellStart"/>
            <w:r w:rsidRPr="00957D09">
              <w:rPr>
                <w:rFonts w:ascii="Calibri" w:eastAsia="Times New Roman" w:hAnsi="Calibri" w:cs="Calibri"/>
                <w:color w:val="000000"/>
                <w:sz w:val="16"/>
                <w:szCs w:val="16"/>
                <w:lang w:val="en-GB" w:eastAsia="sv-SE"/>
              </w:rPr>
              <w:t>C_min</w:t>
            </w:r>
            <w:proofErr w:type="spellEnd"/>
          </w:p>
        </w:tc>
        <w:tc>
          <w:tcPr>
            <w:tcW w:w="126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 xml:space="preserve"> </w:t>
            </w:r>
            <w:proofErr w:type="spellStart"/>
            <w:r w:rsidRPr="00957D09">
              <w:rPr>
                <w:rFonts w:ascii="Calibri" w:eastAsia="Times New Roman" w:hAnsi="Calibri" w:cs="Calibri"/>
                <w:color w:val="000000"/>
                <w:sz w:val="16"/>
                <w:szCs w:val="16"/>
                <w:lang w:val="en-GB" w:eastAsia="sv-SE"/>
              </w:rPr>
              <w:t>C_max</w:t>
            </w:r>
            <w:proofErr w:type="spellEnd"/>
          </w:p>
        </w:tc>
        <w:tc>
          <w:tcPr>
            <w:tcW w:w="6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umax_P</w:t>
            </w:r>
            <w:proofErr w:type="spellEnd"/>
          </w:p>
        </w:tc>
        <w:tc>
          <w:tcPr>
            <w:tcW w:w="1321"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7</w:t>
            </w: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0.1</w:t>
            </w:r>
          </w:p>
        </w:tc>
        <w:tc>
          <w:tcPr>
            <w:tcW w:w="122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0.05</w:t>
            </w:r>
          </w:p>
        </w:tc>
        <w:tc>
          <w:tcPr>
            <w:tcW w:w="10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0.05</w:t>
            </w:r>
          </w:p>
        </w:tc>
        <w:tc>
          <w:tcPr>
            <w:tcW w:w="1317"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0.5</w:t>
            </w:r>
          </w:p>
        </w:tc>
        <w:tc>
          <w:tcPr>
            <w:tcW w:w="1266"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w:t>
            </w:r>
          </w:p>
        </w:tc>
        <w:tc>
          <w:tcPr>
            <w:tcW w:w="689"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42"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2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0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17"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H00,</w:t>
            </w: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HM0f</w:t>
            </w:r>
          </w:p>
        </w:tc>
        <w:tc>
          <w:tcPr>
            <w:tcW w:w="122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
        </w:tc>
        <w:tc>
          <w:tcPr>
            <w:tcW w:w="10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17"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-1.5</w:t>
            </w: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0.5</w:t>
            </w:r>
          </w:p>
        </w:tc>
        <w:tc>
          <w:tcPr>
            <w:tcW w:w="1226"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w:t>
            </w:r>
          </w:p>
        </w:tc>
        <w:tc>
          <w:tcPr>
            <w:tcW w:w="1089"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130</w:t>
            </w:r>
          </w:p>
        </w:tc>
        <w:tc>
          <w:tcPr>
            <w:tcW w:w="1317"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42"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2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0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17"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 xml:space="preserve">Temp=Ta </w:t>
            </w:r>
            <w:proofErr w:type="spellStart"/>
            <w:r w:rsidRPr="00957D09">
              <w:rPr>
                <w:rFonts w:ascii="Calibri" w:eastAsia="Times New Roman" w:hAnsi="Calibri" w:cs="Calibri"/>
                <w:color w:val="000000"/>
                <w:sz w:val="16"/>
                <w:szCs w:val="16"/>
                <w:lang w:val="en-GB" w:eastAsia="sv-SE"/>
              </w:rPr>
              <w:t>degC</w:t>
            </w:r>
            <w:proofErr w:type="spellEnd"/>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Z</w:t>
            </w:r>
          </w:p>
        </w:tc>
        <w:tc>
          <w:tcPr>
            <w:tcW w:w="122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EDA0</w:t>
            </w:r>
          </w:p>
        </w:tc>
        <w:tc>
          <w:tcPr>
            <w:tcW w:w="10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Pref</w:t>
            </w:r>
            <w:proofErr w:type="spellEnd"/>
            <w:r w:rsidRPr="00957D09">
              <w:rPr>
                <w:rFonts w:ascii="Calibri" w:eastAsia="Times New Roman" w:hAnsi="Calibri" w:cs="Calibri"/>
                <w:color w:val="000000"/>
                <w:sz w:val="16"/>
                <w:szCs w:val="16"/>
                <w:lang w:val="en-GB" w:eastAsia="sv-SE"/>
              </w:rPr>
              <w:t xml:space="preserve"> *1e8</w:t>
            </w:r>
          </w:p>
        </w:tc>
        <w:tc>
          <w:tcPr>
            <w:tcW w:w="1317"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alpha*1E-8</w:t>
            </w:r>
          </w:p>
        </w:tc>
        <w:tc>
          <w:tcPr>
            <w:tcW w:w="126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RA1*1E-9</w:t>
            </w:r>
          </w:p>
        </w:tc>
        <w:tc>
          <w:tcPr>
            <w:tcW w:w="6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RA2*1E-9</w:t>
            </w:r>
          </w:p>
        </w:tc>
        <w:tc>
          <w:tcPr>
            <w:tcW w:w="1321"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90</w:t>
            </w: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0.68</w:t>
            </w:r>
          </w:p>
        </w:tc>
        <w:tc>
          <w:tcPr>
            <w:tcW w:w="122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0.04</w:t>
            </w:r>
          </w:p>
        </w:tc>
        <w:tc>
          <w:tcPr>
            <w:tcW w:w="10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1.98</w:t>
            </w:r>
          </w:p>
        </w:tc>
        <w:tc>
          <w:tcPr>
            <w:tcW w:w="1317"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2.17</w:t>
            </w:r>
          </w:p>
        </w:tc>
        <w:tc>
          <w:tcPr>
            <w:tcW w:w="126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0.69</w:t>
            </w:r>
          </w:p>
        </w:tc>
        <w:tc>
          <w:tcPr>
            <w:tcW w:w="6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2.55</w:t>
            </w:r>
          </w:p>
        </w:tc>
        <w:tc>
          <w:tcPr>
            <w:tcW w:w="1321"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42"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2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0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17"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kH</w:t>
            </w:r>
            <w:proofErr w:type="spellEnd"/>
            <w:r w:rsidRPr="00957D09">
              <w:rPr>
                <w:rFonts w:ascii="Calibri" w:eastAsia="Times New Roman" w:hAnsi="Calibri" w:cs="Calibri"/>
                <w:color w:val="000000"/>
                <w:sz w:val="16"/>
                <w:szCs w:val="16"/>
                <w:lang w:val="en-GB" w:eastAsia="sv-SE"/>
              </w:rPr>
              <w:t>*1E-6</w:t>
            </w: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xH</w:t>
            </w:r>
            <w:proofErr w:type="spellEnd"/>
            <w:r w:rsidRPr="00957D09">
              <w:rPr>
                <w:rFonts w:ascii="Calibri" w:eastAsia="Times New Roman" w:hAnsi="Calibri" w:cs="Calibri"/>
                <w:color w:val="000000"/>
                <w:sz w:val="16"/>
                <w:szCs w:val="16"/>
                <w:lang w:val="en-GB" w:eastAsia="sv-SE"/>
              </w:rPr>
              <w:t>*1E-9</w:t>
            </w:r>
          </w:p>
        </w:tc>
        <w:tc>
          <w:tcPr>
            <w:tcW w:w="122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lH</w:t>
            </w:r>
            <w:proofErr w:type="spellEnd"/>
            <w:r w:rsidRPr="00957D09">
              <w:rPr>
                <w:rFonts w:ascii="Calibri" w:eastAsia="Times New Roman" w:hAnsi="Calibri" w:cs="Calibri"/>
                <w:color w:val="000000"/>
                <w:sz w:val="16"/>
                <w:szCs w:val="16"/>
                <w:lang w:val="en-GB" w:eastAsia="sv-SE"/>
              </w:rPr>
              <w:t>*1E-9</w:t>
            </w:r>
          </w:p>
        </w:tc>
        <w:tc>
          <w:tcPr>
            <w:tcW w:w="10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gH</w:t>
            </w:r>
            <w:proofErr w:type="spellEnd"/>
            <w:r w:rsidRPr="00957D09">
              <w:rPr>
                <w:rFonts w:ascii="Calibri" w:eastAsia="Times New Roman" w:hAnsi="Calibri" w:cs="Calibri"/>
                <w:color w:val="000000"/>
                <w:sz w:val="16"/>
                <w:szCs w:val="16"/>
                <w:lang w:val="en-GB" w:eastAsia="sv-SE"/>
              </w:rPr>
              <w:t>*1E-9</w:t>
            </w:r>
          </w:p>
        </w:tc>
        <w:tc>
          <w:tcPr>
            <w:tcW w:w="1317"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63.15</w:t>
            </w: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5.1</w:t>
            </w:r>
          </w:p>
        </w:tc>
        <w:tc>
          <w:tcPr>
            <w:tcW w:w="122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1.68</w:t>
            </w:r>
          </w:p>
        </w:tc>
        <w:tc>
          <w:tcPr>
            <w:tcW w:w="10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2.266</w:t>
            </w:r>
          </w:p>
        </w:tc>
        <w:tc>
          <w:tcPr>
            <w:tcW w:w="1317"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42"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2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0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17"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EpsT0</w:t>
            </w: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S0</w:t>
            </w:r>
          </w:p>
        </w:tc>
        <w:tc>
          <w:tcPr>
            <w:tcW w:w="122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RL_G0</w:t>
            </w:r>
          </w:p>
        </w:tc>
        <w:tc>
          <w:tcPr>
            <w:tcW w:w="10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Dz</w:t>
            </w:r>
            <w:proofErr w:type="spellEnd"/>
          </w:p>
        </w:tc>
        <w:tc>
          <w:tcPr>
            <w:tcW w:w="1317"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Cz</w:t>
            </w:r>
            <w:proofErr w:type="spellEnd"/>
          </w:p>
        </w:tc>
        <w:tc>
          <w:tcPr>
            <w:tcW w:w="126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0.00068</w:t>
            </w: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1.25</w:t>
            </w:r>
          </w:p>
        </w:tc>
        <w:tc>
          <w:tcPr>
            <w:tcW w:w="122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4.57</w:t>
            </w:r>
          </w:p>
        </w:tc>
        <w:tc>
          <w:tcPr>
            <w:tcW w:w="10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0.5</w:t>
            </w:r>
          </w:p>
        </w:tc>
        <w:tc>
          <w:tcPr>
            <w:tcW w:w="1317"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-0.071</w:t>
            </w:r>
          </w:p>
        </w:tc>
        <w:tc>
          <w:tcPr>
            <w:tcW w:w="126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42"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2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0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17"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lastRenderedPageBreak/>
              <w:t>Tg0,</w:t>
            </w: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YA1,</w:t>
            </w:r>
          </w:p>
        </w:tc>
        <w:tc>
          <w:tcPr>
            <w:tcW w:w="122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YA2,</w:t>
            </w:r>
          </w:p>
        </w:tc>
        <w:tc>
          <w:tcPr>
            <w:tcW w:w="10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YB1,</w:t>
            </w:r>
          </w:p>
        </w:tc>
        <w:tc>
          <w:tcPr>
            <w:tcW w:w="1317"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YB2on</w:t>
            </w:r>
          </w:p>
        </w:tc>
        <w:tc>
          <w:tcPr>
            <w:tcW w:w="126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2</w:t>
            </w:r>
          </w:p>
        </w:tc>
        <w:tc>
          <w:tcPr>
            <w:tcW w:w="1242"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w:t>
            </w:r>
          </w:p>
        </w:tc>
        <w:tc>
          <w:tcPr>
            <w:tcW w:w="1226"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w:t>
            </w:r>
          </w:p>
        </w:tc>
        <w:tc>
          <w:tcPr>
            <w:tcW w:w="1089"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w:t>
            </w:r>
          </w:p>
        </w:tc>
        <w:tc>
          <w:tcPr>
            <w:tcW w:w="1317"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10</w:t>
            </w:r>
          </w:p>
        </w:tc>
        <w:tc>
          <w:tcPr>
            <w:tcW w:w="126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0.075</w:t>
            </w:r>
          </w:p>
        </w:tc>
        <w:tc>
          <w:tcPr>
            <w:tcW w:w="689"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5</w:t>
            </w:r>
          </w:p>
        </w:tc>
        <w:tc>
          <w:tcPr>
            <w:tcW w:w="1321"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42"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2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0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17"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YC1,</w:t>
            </w: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YC2,</w:t>
            </w:r>
          </w:p>
        </w:tc>
        <w:tc>
          <w:tcPr>
            <w:tcW w:w="122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Yedag</w:t>
            </w:r>
            <w:proofErr w:type="spellEnd"/>
            <w:r w:rsidRPr="00957D09">
              <w:rPr>
                <w:rFonts w:ascii="Calibri" w:eastAsia="Times New Roman" w:hAnsi="Calibri" w:cs="Calibri"/>
                <w:color w:val="000000"/>
                <w:sz w:val="16"/>
                <w:szCs w:val="16"/>
                <w:lang w:val="en-GB" w:eastAsia="sv-SE"/>
              </w:rPr>
              <w:t>,</w:t>
            </w:r>
          </w:p>
        </w:tc>
        <w:tc>
          <w:tcPr>
            <w:tcW w:w="10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Yalfag</w:t>
            </w:r>
            <w:proofErr w:type="spellEnd"/>
            <w:r w:rsidRPr="00957D09">
              <w:rPr>
                <w:rFonts w:ascii="Calibri" w:eastAsia="Times New Roman" w:hAnsi="Calibri" w:cs="Calibri"/>
                <w:color w:val="000000"/>
                <w:sz w:val="16"/>
                <w:szCs w:val="16"/>
                <w:lang w:val="en-GB" w:eastAsia="sv-SE"/>
              </w:rPr>
              <w:t>,</w:t>
            </w:r>
          </w:p>
        </w:tc>
        <w:tc>
          <w:tcPr>
            <w:tcW w:w="1317"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16.01</w:t>
            </w: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20.69</w:t>
            </w:r>
          </w:p>
        </w:tc>
        <w:tc>
          <w:tcPr>
            <w:tcW w:w="1226"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w:t>
            </w:r>
          </w:p>
        </w:tc>
        <w:tc>
          <w:tcPr>
            <w:tcW w:w="10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3.814697</w:t>
            </w:r>
          </w:p>
        </w:tc>
        <w:tc>
          <w:tcPr>
            <w:tcW w:w="1317"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42"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2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0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17"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tauc_real</w:t>
            </w:r>
            <w:proofErr w:type="spellEnd"/>
            <w:r w:rsidRPr="00957D09">
              <w:rPr>
                <w:rFonts w:ascii="Calibri" w:eastAsia="Times New Roman" w:hAnsi="Calibri" w:cs="Calibri"/>
                <w:color w:val="000000"/>
                <w:sz w:val="16"/>
                <w:szCs w:val="16"/>
                <w:lang w:val="en-GB" w:eastAsia="sv-SE"/>
              </w:rPr>
              <w:t>,</w:t>
            </w: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tauS</w:t>
            </w:r>
            <w:proofErr w:type="spellEnd"/>
            <w:r w:rsidRPr="00957D09">
              <w:rPr>
                <w:rFonts w:ascii="Calibri" w:eastAsia="Times New Roman" w:hAnsi="Calibri" w:cs="Calibri"/>
                <w:color w:val="000000"/>
                <w:sz w:val="16"/>
                <w:szCs w:val="16"/>
                <w:lang w:val="en-GB" w:eastAsia="sv-SE"/>
              </w:rPr>
              <w:t>,</w:t>
            </w:r>
          </w:p>
        </w:tc>
        <w:tc>
          <w:tcPr>
            <w:tcW w:w="122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taua2,</w:t>
            </w:r>
          </w:p>
        </w:tc>
        <w:tc>
          <w:tcPr>
            <w:tcW w:w="10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xilim</w:t>
            </w:r>
            <w:proofErr w:type="spellEnd"/>
            <w:r w:rsidRPr="00957D09">
              <w:rPr>
                <w:rFonts w:ascii="Calibri" w:eastAsia="Times New Roman" w:hAnsi="Calibri" w:cs="Calibri"/>
                <w:color w:val="000000"/>
                <w:sz w:val="16"/>
                <w:szCs w:val="16"/>
                <w:lang w:val="en-GB" w:eastAsia="sv-SE"/>
              </w:rPr>
              <w:t xml:space="preserve"> </w:t>
            </w:r>
          </w:p>
        </w:tc>
        <w:tc>
          <w:tcPr>
            <w:tcW w:w="1317"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xi_param</w:t>
            </w:r>
            <w:proofErr w:type="spellEnd"/>
          </w:p>
        </w:tc>
        <w:tc>
          <w:tcPr>
            <w:tcW w:w="126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25</w:t>
            </w: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0.4</w:t>
            </w:r>
          </w:p>
        </w:tc>
        <w:tc>
          <w:tcPr>
            <w:tcW w:w="1226"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w:t>
            </w:r>
          </w:p>
        </w:tc>
        <w:tc>
          <w:tcPr>
            <w:tcW w:w="10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0.8</w:t>
            </w:r>
          </w:p>
        </w:tc>
        <w:tc>
          <w:tcPr>
            <w:tcW w:w="1317"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w:t>
            </w:r>
          </w:p>
        </w:tc>
        <w:tc>
          <w:tcPr>
            <w:tcW w:w="1266"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42"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2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0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17"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L_n</w:t>
            </w:r>
            <w:proofErr w:type="spellEnd"/>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L_G*1e4</w:t>
            </w:r>
          </w:p>
        </w:tc>
        <w:tc>
          <w:tcPr>
            <w:tcW w:w="122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L_h_limit</w:t>
            </w:r>
            <w:proofErr w:type="spellEnd"/>
            <w:r w:rsidRPr="00957D09">
              <w:rPr>
                <w:rFonts w:ascii="Calibri" w:eastAsia="Times New Roman" w:hAnsi="Calibri" w:cs="Calibri"/>
                <w:color w:val="000000"/>
                <w:sz w:val="16"/>
                <w:szCs w:val="16"/>
                <w:lang w:val="en-GB" w:eastAsia="sv-SE"/>
              </w:rPr>
              <w:t>*1e-9 [m]</w:t>
            </w:r>
          </w:p>
        </w:tc>
        <w:tc>
          <w:tcPr>
            <w:tcW w:w="10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L_iter</w:t>
            </w:r>
            <w:proofErr w:type="spellEnd"/>
          </w:p>
        </w:tc>
        <w:tc>
          <w:tcPr>
            <w:tcW w:w="1317"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L_stab</w:t>
            </w:r>
            <w:proofErr w:type="spellEnd"/>
          </w:p>
        </w:tc>
        <w:tc>
          <w:tcPr>
            <w:tcW w:w="126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shear max</w:t>
            </w:r>
          </w:p>
        </w:tc>
        <w:tc>
          <w:tcPr>
            <w:tcW w:w="689"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shear min</w:t>
            </w:r>
          </w:p>
        </w:tc>
        <w:tc>
          <w:tcPr>
            <w:tcW w:w="1321"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temp max</w:t>
            </w: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0.74</w:t>
            </w: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3.1</w:t>
            </w:r>
          </w:p>
        </w:tc>
        <w:tc>
          <w:tcPr>
            <w:tcW w:w="1226"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w:t>
            </w:r>
          </w:p>
        </w:tc>
        <w:tc>
          <w:tcPr>
            <w:tcW w:w="1089"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20</w:t>
            </w:r>
          </w:p>
        </w:tc>
        <w:tc>
          <w:tcPr>
            <w:tcW w:w="1317"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1</w:t>
            </w:r>
          </w:p>
        </w:tc>
        <w:tc>
          <w:tcPr>
            <w:tcW w:w="1266"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42"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2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0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17"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collect_full_data</w:t>
            </w:r>
            <w:proofErr w:type="spellEnd"/>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single_step_only</w:t>
            </w:r>
            <w:proofErr w:type="spellEnd"/>
          </w:p>
        </w:tc>
        <w:tc>
          <w:tcPr>
            <w:tcW w:w="2315" w:type="dxa"/>
            <w:gridSpan w:val="2"/>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selected_step</w:t>
            </w:r>
            <w:proofErr w:type="spellEnd"/>
          </w:p>
        </w:tc>
        <w:tc>
          <w:tcPr>
            <w:tcW w:w="1317"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.false.</w:t>
            </w:r>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.false.</w:t>
            </w:r>
          </w:p>
        </w:tc>
        <w:tc>
          <w:tcPr>
            <w:tcW w:w="1226"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423</w:t>
            </w:r>
          </w:p>
        </w:tc>
        <w:tc>
          <w:tcPr>
            <w:tcW w:w="1089"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p>
        </w:tc>
        <w:tc>
          <w:tcPr>
            <w:tcW w:w="1317"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42"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2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0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17"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roofErr w:type="spellStart"/>
            <w:r w:rsidRPr="00957D09">
              <w:rPr>
                <w:rFonts w:ascii="Calibri" w:eastAsia="Times New Roman" w:hAnsi="Calibri" w:cs="Calibri"/>
                <w:color w:val="000000"/>
                <w:sz w:val="16"/>
                <w:szCs w:val="16"/>
                <w:lang w:val="en-GB" w:eastAsia="sv-SE"/>
              </w:rPr>
              <w:t>use_multiple_cores</w:t>
            </w:r>
            <w:proofErr w:type="spellEnd"/>
          </w:p>
        </w:tc>
        <w:tc>
          <w:tcPr>
            <w:tcW w:w="1242"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cores</w:t>
            </w:r>
          </w:p>
        </w:tc>
        <w:tc>
          <w:tcPr>
            <w:tcW w:w="1226"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p>
        </w:tc>
        <w:tc>
          <w:tcPr>
            <w:tcW w:w="10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17"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r w:rsidR="00957D09" w:rsidRPr="00E87AA3" w:rsidTr="00957D09">
        <w:trPr>
          <w:trHeight w:val="288"/>
        </w:trPr>
        <w:tc>
          <w:tcPr>
            <w:tcW w:w="1564" w:type="dxa"/>
            <w:shd w:val="clear" w:color="auto" w:fill="auto"/>
            <w:noWrap/>
            <w:vAlign w:val="bottom"/>
            <w:hideMark/>
          </w:tcPr>
          <w:p w:rsidR="00957D09" w:rsidRPr="00957D09" w:rsidRDefault="00957D09" w:rsidP="00957D09">
            <w:pPr>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.true.</w:t>
            </w:r>
          </w:p>
        </w:tc>
        <w:tc>
          <w:tcPr>
            <w:tcW w:w="1242"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r w:rsidRPr="00957D09">
              <w:rPr>
                <w:rFonts w:ascii="Calibri" w:eastAsia="Times New Roman" w:hAnsi="Calibri" w:cs="Calibri"/>
                <w:color w:val="000000"/>
                <w:sz w:val="16"/>
                <w:szCs w:val="16"/>
                <w:lang w:val="en-GB" w:eastAsia="sv-SE"/>
              </w:rPr>
              <w:t>8</w:t>
            </w:r>
          </w:p>
        </w:tc>
        <w:tc>
          <w:tcPr>
            <w:tcW w:w="1226" w:type="dxa"/>
            <w:shd w:val="clear" w:color="auto" w:fill="auto"/>
            <w:noWrap/>
            <w:vAlign w:val="bottom"/>
            <w:hideMark/>
          </w:tcPr>
          <w:p w:rsidR="00957D09" w:rsidRPr="00957D09" w:rsidRDefault="00957D09" w:rsidP="00957D09">
            <w:pPr>
              <w:jc w:val="right"/>
              <w:rPr>
                <w:rFonts w:ascii="Calibri" w:eastAsia="Times New Roman" w:hAnsi="Calibri" w:cs="Calibri"/>
                <w:color w:val="000000"/>
                <w:sz w:val="16"/>
                <w:szCs w:val="16"/>
                <w:lang w:val="en-GB" w:eastAsia="sv-SE"/>
              </w:rPr>
            </w:pPr>
          </w:p>
        </w:tc>
        <w:tc>
          <w:tcPr>
            <w:tcW w:w="10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17"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266"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689"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c>
          <w:tcPr>
            <w:tcW w:w="1321" w:type="dxa"/>
            <w:shd w:val="clear" w:color="auto" w:fill="auto"/>
            <w:noWrap/>
            <w:vAlign w:val="bottom"/>
            <w:hideMark/>
          </w:tcPr>
          <w:p w:rsidR="00957D09" w:rsidRPr="00957D09" w:rsidRDefault="00957D09" w:rsidP="00957D09">
            <w:pPr>
              <w:rPr>
                <w:rFonts w:ascii="Calibri" w:eastAsia="Times New Roman" w:hAnsi="Calibri" w:cs="Calibri"/>
                <w:sz w:val="16"/>
                <w:szCs w:val="16"/>
                <w:lang w:val="en-GB" w:eastAsia="sv-SE"/>
              </w:rPr>
            </w:pPr>
          </w:p>
        </w:tc>
      </w:tr>
    </w:tbl>
    <w:p w:rsidR="00957D09" w:rsidRPr="00E87AA3" w:rsidRDefault="00957D09" w:rsidP="00957D09">
      <w:pPr>
        <w:pStyle w:val="BodyText"/>
        <w:rPr>
          <w:lang w:val="en-GB"/>
        </w:rPr>
      </w:pPr>
    </w:p>
    <w:p w:rsidR="00957D09" w:rsidRPr="00E87AA3" w:rsidRDefault="00E87AA3" w:rsidP="00957D09">
      <w:pPr>
        <w:keepNext/>
        <w:spacing w:line="276" w:lineRule="auto"/>
        <w:rPr>
          <w:lang w:val="en-GB"/>
        </w:rPr>
      </w:pPr>
      <w:r>
        <w:rPr>
          <w:i/>
          <w:iCs/>
          <w:noProof/>
          <w:color w:val="1954A6" w:themeColor="text2"/>
          <w:sz w:val="18"/>
          <w:szCs w:val="18"/>
          <w:lang w:val="en-GB" w:eastAsia="sv-S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226.65pt;height:170pt">
            <v:imagedata r:id="rId25" o:title="Fig_P_and_H"/>
          </v:shape>
        </w:pict>
      </w:r>
      <w:r>
        <w:rPr>
          <w:i/>
          <w:iCs/>
          <w:noProof/>
          <w:color w:val="1954A6" w:themeColor="text2"/>
          <w:sz w:val="18"/>
          <w:szCs w:val="18"/>
          <w:lang w:val="en-GB" w:eastAsia="sv-SE"/>
        </w:rPr>
        <w:pict>
          <v:shape id="_x0000_i1063" type="#_x0000_t75" style="width:226.65pt;height:170pt">
            <v:imagedata r:id="rId26" o:title="Fig_t"/>
          </v:shape>
        </w:pict>
      </w:r>
      <w:r>
        <w:rPr>
          <w:i/>
          <w:iCs/>
          <w:color w:val="1954A6" w:themeColor="text2"/>
          <w:sz w:val="18"/>
          <w:szCs w:val="18"/>
          <w:lang w:val="en-GB"/>
        </w:rPr>
        <w:pict>
          <v:shape id="_x0000_i1059" type="#_x0000_t75" style="width:453.35pt;height:170pt">
            <v:imagedata r:id="rId27" o:title="Graphical"/>
          </v:shape>
        </w:pict>
      </w:r>
    </w:p>
    <w:p w:rsidR="00C212E0" w:rsidRPr="00E87AA3" w:rsidRDefault="00957D09" w:rsidP="00957D09">
      <w:pPr>
        <w:pStyle w:val="Caption"/>
        <w:rPr>
          <w:i w:val="0"/>
          <w:iCs w:val="0"/>
          <w:lang w:val="en-GB"/>
        </w:rPr>
      </w:pPr>
      <w:bookmarkStart w:id="14" w:name="_Ref32317254"/>
      <w:r w:rsidRPr="00E87AA3">
        <w:rPr>
          <w:lang w:val="en-GB"/>
        </w:rPr>
        <w:t xml:space="preserve">Fig.  </w:t>
      </w:r>
      <w:r w:rsidRPr="00E87AA3">
        <w:rPr>
          <w:lang w:val="en-GB"/>
        </w:rPr>
        <w:fldChar w:fldCharType="begin"/>
      </w:r>
      <w:r w:rsidRPr="00E87AA3">
        <w:rPr>
          <w:lang w:val="en-GB"/>
        </w:rPr>
        <w:instrText xml:space="preserve"> SEQ Fig._ \* ARABIC </w:instrText>
      </w:r>
      <w:r w:rsidRPr="00E87AA3">
        <w:rPr>
          <w:lang w:val="en-GB"/>
        </w:rPr>
        <w:fldChar w:fldCharType="separate"/>
      </w:r>
      <w:r w:rsidRPr="00E87AA3">
        <w:rPr>
          <w:noProof/>
          <w:lang w:val="en-GB"/>
        </w:rPr>
        <w:t>6</w:t>
      </w:r>
      <w:r w:rsidRPr="00E87AA3">
        <w:rPr>
          <w:lang w:val="en-GB"/>
        </w:rPr>
        <w:fldChar w:fldCharType="end"/>
      </w:r>
      <w:bookmarkEnd w:id="14"/>
      <w:r w:rsidRPr="00E87AA3">
        <w:rPr>
          <w:lang w:val="en-GB"/>
        </w:rPr>
        <w:t xml:space="preserve">. Results of </w:t>
      </w:r>
      <w:r w:rsidR="00E87AA3">
        <w:rPr>
          <w:lang w:val="en-GB"/>
        </w:rPr>
        <w:t>shot peened surface</w:t>
      </w:r>
      <w:r w:rsidRPr="00E87AA3">
        <w:rPr>
          <w:lang w:val="en-GB"/>
        </w:rPr>
        <w:t xml:space="preserve"> causing metal contact in a rolling siding contact. a) Pressure and film thickness and b) the temperature fields in the lubricant and the </w:t>
      </w:r>
      <w:r w:rsidR="00E87AA3">
        <w:rPr>
          <w:lang w:val="en-GB"/>
        </w:rPr>
        <w:t>metal</w:t>
      </w:r>
      <w:r w:rsidRPr="00E87AA3">
        <w:rPr>
          <w:lang w:val="en-GB"/>
        </w:rPr>
        <w:t xml:space="preserve"> surface at the centre line. </w:t>
      </w:r>
      <w:r w:rsidR="00E87AA3">
        <w:rPr>
          <w:lang w:val="en-GB"/>
        </w:rPr>
        <w:t xml:space="preserve">c) Graphical illustration of the transverse aspects of the solutions. </w:t>
      </w:r>
    </w:p>
    <w:p w:rsidR="00C212E0" w:rsidRPr="00E87AA3" w:rsidRDefault="00C212E0" w:rsidP="003C2AC6">
      <w:pPr>
        <w:spacing w:line="276" w:lineRule="auto"/>
        <w:rPr>
          <w:i/>
          <w:iCs/>
          <w:color w:val="1954A6" w:themeColor="text2"/>
          <w:sz w:val="18"/>
          <w:szCs w:val="18"/>
          <w:lang w:val="en-GB"/>
        </w:rPr>
      </w:pPr>
    </w:p>
    <w:sdt>
      <w:sdtPr>
        <w:rPr>
          <w:rFonts w:asciiTheme="minorHAnsi" w:eastAsiaTheme="minorHAnsi" w:hAnsiTheme="minorHAnsi" w:cstheme="minorBidi"/>
          <w:b w:val="0"/>
          <w:bCs w:val="0"/>
          <w:sz w:val="20"/>
          <w:szCs w:val="20"/>
          <w:lang w:val="en-GB"/>
        </w:rPr>
        <w:id w:val="1847282237"/>
        <w:docPartObj>
          <w:docPartGallery w:val="Bibliographies"/>
          <w:docPartUnique/>
        </w:docPartObj>
      </w:sdtPr>
      <w:sdtContent>
        <w:p w:rsidR="005E6693" w:rsidRPr="00E87AA3" w:rsidRDefault="005E6693" w:rsidP="003C2AC6">
          <w:pPr>
            <w:pStyle w:val="Heading1"/>
            <w:spacing w:line="276" w:lineRule="auto"/>
            <w:jc w:val="both"/>
            <w:rPr>
              <w:lang w:val="en-GB"/>
            </w:rPr>
          </w:pPr>
          <w:r w:rsidRPr="00E87AA3">
            <w:rPr>
              <w:lang w:val="en-GB"/>
            </w:rPr>
            <w:t>References</w:t>
          </w:r>
        </w:p>
        <w:sdt>
          <w:sdtPr>
            <w:rPr>
              <w:lang w:val="en-GB"/>
            </w:rPr>
            <w:id w:val="-573587230"/>
            <w:bibliography/>
          </w:sdtPr>
          <w:sdtContent>
            <w:p w:rsidR="00A14DC1" w:rsidRPr="00E87AA3" w:rsidRDefault="005E6693" w:rsidP="003C2AC6">
              <w:pPr>
                <w:spacing w:line="276" w:lineRule="auto"/>
                <w:jc w:val="both"/>
                <w:rPr>
                  <w:lang w:val="en-GB"/>
                </w:rPr>
              </w:pPr>
              <w:r w:rsidRPr="00E87AA3">
                <w:rPr>
                  <w:lang w:val="en-GB"/>
                </w:rPr>
                <w:fldChar w:fldCharType="begin"/>
              </w:r>
              <w:r w:rsidRPr="00E87AA3">
                <w:rPr>
                  <w:lang w:val="en-GB"/>
                </w:rPr>
                <w:instrText xml:space="preserve"> BIBLIOGRAPHY </w:instrText>
              </w:r>
              <w:r w:rsidRPr="00E87AA3">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9"/>
                <w:gridCol w:w="8733"/>
              </w:tblGrid>
              <w:tr w:rsidR="00A14DC1" w:rsidRPr="00E87AA3">
                <w:trPr>
                  <w:divId w:val="2130661494"/>
                  <w:tblCellSpacing w:w="15" w:type="dxa"/>
                </w:trPr>
                <w:tc>
                  <w:tcPr>
                    <w:tcW w:w="50" w:type="pct"/>
                    <w:hideMark/>
                  </w:tcPr>
                  <w:p w:rsidR="00A14DC1" w:rsidRPr="00E87AA3" w:rsidRDefault="00A14DC1" w:rsidP="003C2AC6">
                    <w:pPr>
                      <w:pStyle w:val="Bibliography"/>
                      <w:spacing w:line="276" w:lineRule="auto"/>
                      <w:rPr>
                        <w:sz w:val="24"/>
                        <w:szCs w:val="24"/>
                        <w:lang w:val="en-GB"/>
                      </w:rPr>
                    </w:pPr>
                    <w:r w:rsidRPr="00E87AA3">
                      <w:rPr>
                        <w:lang w:val="en-GB"/>
                      </w:rPr>
                      <w:t xml:space="preserve">[1] </w:t>
                    </w:r>
                  </w:p>
                </w:tc>
                <w:tc>
                  <w:tcPr>
                    <w:tcW w:w="0" w:type="auto"/>
                    <w:hideMark/>
                  </w:tcPr>
                  <w:p w:rsidR="00A14DC1" w:rsidRPr="00E87AA3" w:rsidRDefault="00A14DC1" w:rsidP="003C2AC6">
                    <w:pPr>
                      <w:pStyle w:val="Bibliography"/>
                      <w:spacing w:line="276" w:lineRule="auto"/>
                      <w:rPr>
                        <w:lang w:val="en-GB"/>
                      </w:rPr>
                    </w:pPr>
                    <w:r w:rsidRPr="00E87AA3">
                      <w:rPr>
                        <w:lang w:val="en-GB"/>
                      </w:rPr>
                      <w:t xml:space="preserve">P. Huang, Numerical calculations of lubrication: methods and programs, Guangzhou, China: John Wiley &amp; Sons, 2013. </w:t>
                    </w:r>
                  </w:p>
                </w:tc>
              </w:tr>
              <w:tr w:rsidR="00A14DC1" w:rsidRPr="00E87AA3">
                <w:trPr>
                  <w:divId w:val="2130661494"/>
                  <w:tblCellSpacing w:w="15" w:type="dxa"/>
                </w:trPr>
                <w:tc>
                  <w:tcPr>
                    <w:tcW w:w="50" w:type="pct"/>
                    <w:hideMark/>
                  </w:tcPr>
                  <w:p w:rsidR="00A14DC1" w:rsidRPr="00E87AA3" w:rsidRDefault="00A14DC1" w:rsidP="003C2AC6">
                    <w:pPr>
                      <w:pStyle w:val="Bibliography"/>
                      <w:spacing w:line="276" w:lineRule="auto"/>
                      <w:rPr>
                        <w:lang w:val="en-GB"/>
                      </w:rPr>
                    </w:pPr>
                    <w:r w:rsidRPr="00E87AA3">
                      <w:rPr>
                        <w:lang w:val="en-GB"/>
                      </w:rPr>
                      <w:t xml:space="preserve">[2] </w:t>
                    </w:r>
                  </w:p>
                </w:tc>
                <w:tc>
                  <w:tcPr>
                    <w:tcW w:w="0" w:type="auto"/>
                    <w:hideMark/>
                  </w:tcPr>
                  <w:p w:rsidR="00A14DC1" w:rsidRPr="00E87AA3" w:rsidRDefault="00A14DC1" w:rsidP="003C2AC6">
                    <w:pPr>
                      <w:pStyle w:val="Bibliography"/>
                      <w:spacing w:line="276" w:lineRule="auto"/>
                      <w:rPr>
                        <w:lang w:val="en-GB"/>
                      </w:rPr>
                    </w:pPr>
                    <w:r w:rsidRPr="00E87AA3">
                      <w:rPr>
                        <w:lang w:val="en-GB"/>
                      </w:rPr>
                      <w:t>K.L. Johnson, Contact mechanics, Cambridge University Press, 2003, pp. 242-283.</w:t>
                    </w:r>
                  </w:p>
                </w:tc>
              </w:tr>
              <w:tr w:rsidR="00A14DC1" w:rsidRPr="00E87AA3">
                <w:trPr>
                  <w:divId w:val="2130661494"/>
                  <w:tblCellSpacing w:w="15" w:type="dxa"/>
                </w:trPr>
                <w:tc>
                  <w:tcPr>
                    <w:tcW w:w="50" w:type="pct"/>
                    <w:hideMark/>
                  </w:tcPr>
                  <w:p w:rsidR="00A14DC1" w:rsidRPr="00E87AA3" w:rsidRDefault="00A14DC1" w:rsidP="003C2AC6">
                    <w:pPr>
                      <w:pStyle w:val="Bibliography"/>
                      <w:spacing w:line="276" w:lineRule="auto"/>
                      <w:rPr>
                        <w:lang w:val="en-GB"/>
                      </w:rPr>
                    </w:pPr>
                    <w:r w:rsidRPr="00E87AA3">
                      <w:rPr>
                        <w:lang w:val="en-GB"/>
                      </w:rPr>
                      <w:t xml:space="preserve">[3] </w:t>
                    </w:r>
                  </w:p>
                </w:tc>
                <w:tc>
                  <w:tcPr>
                    <w:tcW w:w="0" w:type="auto"/>
                    <w:hideMark/>
                  </w:tcPr>
                  <w:p w:rsidR="00A14DC1" w:rsidRPr="00E87AA3" w:rsidRDefault="00A14DC1" w:rsidP="003C2AC6">
                    <w:pPr>
                      <w:pStyle w:val="Bibliography"/>
                      <w:spacing w:line="276" w:lineRule="auto"/>
                      <w:rPr>
                        <w:lang w:val="en-GB"/>
                      </w:rPr>
                    </w:pPr>
                    <w:r w:rsidRPr="00E87AA3">
                      <w:rPr>
                        <w:lang w:val="en-GB"/>
                      </w:rPr>
                      <w:t>S. Liu, Q. Wang, G. Liu</w:t>
                    </w:r>
                    <w:proofErr w:type="gramStart"/>
                    <w:r w:rsidRPr="00E87AA3">
                      <w:rPr>
                        <w:lang w:val="en-GB"/>
                      </w:rPr>
                      <w:t>, ”</w:t>
                    </w:r>
                    <w:proofErr w:type="gramEnd"/>
                    <w:r w:rsidRPr="00E87AA3">
                      <w:rPr>
                        <w:lang w:val="en-GB"/>
                      </w:rPr>
                      <w:t xml:space="preserve">A versatile method of discrete convolution and FFT (DC-FFT) for contact analyses,” </w:t>
                    </w:r>
                    <w:r w:rsidRPr="00E87AA3">
                      <w:rPr>
                        <w:i/>
                        <w:iCs/>
                        <w:lang w:val="en-GB"/>
                      </w:rPr>
                      <w:t xml:space="preserve">Wear, </w:t>
                    </w:r>
                    <w:r w:rsidRPr="00E87AA3">
                      <w:rPr>
                        <w:lang w:val="en-GB"/>
                      </w:rPr>
                      <w:t xml:space="preserve">vol. 243, pp. 101-111, 2000. </w:t>
                    </w:r>
                  </w:p>
                </w:tc>
              </w:tr>
              <w:tr w:rsidR="00A14DC1" w:rsidRPr="00E87AA3">
                <w:trPr>
                  <w:divId w:val="2130661494"/>
                  <w:tblCellSpacing w:w="15" w:type="dxa"/>
                </w:trPr>
                <w:tc>
                  <w:tcPr>
                    <w:tcW w:w="50" w:type="pct"/>
                    <w:hideMark/>
                  </w:tcPr>
                  <w:p w:rsidR="00A14DC1" w:rsidRPr="00E87AA3" w:rsidRDefault="00A14DC1" w:rsidP="003C2AC6">
                    <w:pPr>
                      <w:pStyle w:val="Bibliography"/>
                      <w:spacing w:line="276" w:lineRule="auto"/>
                      <w:rPr>
                        <w:lang w:val="en-GB"/>
                      </w:rPr>
                    </w:pPr>
                    <w:r w:rsidRPr="00E87AA3">
                      <w:rPr>
                        <w:lang w:val="en-GB"/>
                      </w:rPr>
                      <w:t xml:space="preserve">[4] </w:t>
                    </w:r>
                  </w:p>
                </w:tc>
                <w:tc>
                  <w:tcPr>
                    <w:tcW w:w="0" w:type="auto"/>
                    <w:hideMark/>
                  </w:tcPr>
                  <w:p w:rsidR="00A14DC1" w:rsidRPr="00E87AA3" w:rsidRDefault="00A14DC1" w:rsidP="003C2AC6">
                    <w:pPr>
                      <w:pStyle w:val="Bibliography"/>
                      <w:spacing w:line="276" w:lineRule="auto"/>
                      <w:rPr>
                        <w:lang w:val="en-GB"/>
                      </w:rPr>
                    </w:pPr>
                    <w:r w:rsidRPr="00E87AA3">
                      <w:rPr>
                        <w:lang w:val="en-GB"/>
                      </w:rPr>
                      <w:t xml:space="preserve">C.H. Venner, A.A. </w:t>
                    </w:r>
                    <w:proofErr w:type="spellStart"/>
                    <w:r w:rsidRPr="00E87AA3">
                      <w:rPr>
                        <w:lang w:val="en-GB"/>
                      </w:rPr>
                      <w:t>Lubrecht</w:t>
                    </w:r>
                    <w:proofErr w:type="spellEnd"/>
                    <w:proofErr w:type="gramStart"/>
                    <w:r w:rsidRPr="00E87AA3">
                      <w:rPr>
                        <w:lang w:val="en-GB"/>
                      </w:rPr>
                      <w:t>, ”</w:t>
                    </w:r>
                    <w:proofErr w:type="gramEnd"/>
                    <w:r w:rsidRPr="00E87AA3">
                      <w:rPr>
                        <w:lang w:val="en-GB"/>
                      </w:rPr>
                      <w:t xml:space="preserve">Transient Analysis of Surface Features in an EHL Line Contact in the Case of Sliding,” </w:t>
                    </w:r>
                    <w:r w:rsidRPr="00E87AA3">
                      <w:rPr>
                        <w:i/>
                        <w:iCs/>
                        <w:lang w:val="en-GB"/>
                      </w:rPr>
                      <w:t xml:space="preserve">ASME. J. </w:t>
                    </w:r>
                    <w:proofErr w:type="spellStart"/>
                    <w:r w:rsidRPr="00E87AA3">
                      <w:rPr>
                        <w:i/>
                        <w:iCs/>
                        <w:lang w:val="en-GB"/>
                      </w:rPr>
                      <w:t>Tribol</w:t>
                    </w:r>
                    <w:proofErr w:type="spellEnd"/>
                    <w:r w:rsidRPr="00E87AA3">
                      <w:rPr>
                        <w:i/>
                        <w:iCs/>
                        <w:lang w:val="en-GB"/>
                      </w:rPr>
                      <w:t xml:space="preserve">., </w:t>
                    </w:r>
                    <w:r w:rsidRPr="00E87AA3">
                      <w:rPr>
                        <w:lang w:val="en-GB"/>
                      </w:rPr>
                      <w:t xml:space="preserve">vol. 116, 1994. </w:t>
                    </w:r>
                  </w:p>
                </w:tc>
              </w:tr>
              <w:tr w:rsidR="00A14DC1" w:rsidRPr="00E87AA3">
                <w:trPr>
                  <w:divId w:val="2130661494"/>
                  <w:tblCellSpacing w:w="15" w:type="dxa"/>
                </w:trPr>
                <w:tc>
                  <w:tcPr>
                    <w:tcW w:w="50" w:type="pct"/>
                    <w:hideMark/>
                  </w:tcPr>
                  <w:p w:rsidR="00A14DC1" w:rsidRPr="00E87AA3" w:rsidRDefault="00A14DC1" w:rsidP="003C2AC6">
                    <w:pPr>
                      <w:pStyle w:val="Bibliography"/>
                      <w:spacing w:line="276" w:lineRule="auto"/>
                      <w:rPr>
                        <w:lang w:val="en-GB"/>
                      </w:rPr>
                    </w:pPr>
                    <w:r w:rsidRPr="00E87AA3">
                      <w:rPr>
                        <w:lang w:val="en-GB"/>
                      </w:rPr>
                      <w:t xml:space="preserve">[5] </w:t>
                    </w:r>
                  </w:p>
                </w:tc>
                <w:tc>
                  <w:tcPr>
                    <w:tcW w:w="0" w:type="auto"/>
                    <w:hideMark/>
                  </w:tcPr>
                  <w:p w:rsidR="00A14DC1" w:rsidRPr="00E87AA3" w:rsidRDefault="00A14DC1" w:rsidP="003C2AC6">
                    <w:pPr>
                      <w:pStyle w:val="Bibliography"/>
                      <w:spacing w:line="276" w:lineRule="auto"/>
                      <w:rPr>
                        <w:lang w:val="en-GB"/>
                      </w:rPr>
                    </w:pPr>
                    <w:r w:rsidRPr="00E87AA3">
                      <w:rPr>
                        <w:lang w:val="en-GB"/>
                      </w:rPr>
                      <w:t xml:space="preserve">M.J.A. Holmes, H.P. Evans, T.G. Hughes, R.W. </w:t>
                    </w:r>
                    <w:proofErr w:type="spellStart"/>
                    <w:r w:rsidRPr="00E87AA3">
                      <w:rPr>
                        <w:lang w:val="en-GB"/>
                      </w:rPr>
                      <w:t>Snidle</w:t>
                    </w:r>
                    <w:proofErr w:type="spellEnd"/>
                    <w:r w:rsidRPr="00E87AA3">
                      <w:rPr>
                        <w:lang w:val="en-GB"/>
                      </w:rPr>
                      <w:t xml:space="preserve">, ”Transient elastohydrodynamic point contact analysis using a new coupled differential </w:t>
                    </w:r>
                    <w:proofErr w:type="spellStart"/>
                    <w:r w:rsidRPr="00E87AA3">
                      <w:rPr>
                        <w:lang w:val="en-GB"/>
                      </w:rPr>
                      <w:t>de¯ection</w:t>
                    </w:r>
                    <w:proofErr w:type="spellEnd"/>
                    <w:r w:rsidRPr="00E87AA3">
                      <w:rPr>
                        <w:lang w:val="en-GB"/>
                      </w:rPr>
                      <w:t xml:space="preserve"> method Part 1: theory and validation,” </w:t>
                    </w:r>
                    <w:r w:rsidRPr="00E87AA3">
                      <w:rPr>
                        <w:i/>
                        <w:iCs/>
                        <w:lang w:val="en-GB"/>
                      </w:rPr>
                      <w:t xml:space="preserve">Proceedings of the Institution of Mechanical Engineers, Part J: Journal of Engineering Tribology, </w:t>
                    </w:r>
                    <w:r w:rsidRPr="00E87AA3">
                      <w:rPr>
                        <w:lang w:val="en-GB"/>
                      </w:rPr>
                      <w:t xml:space="preserve">vol. 217, </w:t>
                    </w:r>
                    <w:proofErr w:type="spellStart"/>
                    <w:r w:rsidRPr="00E87AA3">
                      <w:rPr>
                        <w:lang w:val="en-GB"/>
                      </w:rPr>
                      <w:t>nr</w:t>
                    </w:r>
                    <w:proofErr w:type="spellEnd"/>
                    <w:r w:rsidRPr="00E87AA3">
                      <w:rPr>
                        <w:lang w:val="en-GB"/>
                      </w:rPr>
                      <w:t xml:space="preserve"> 4, p. 289–304, 2003. </w:t>
                    </w:r>
                  </w:p>
                </w:tc>
              </w:tr>
              <w:tr w:rsidR="00A14DC1" w:rsidRPr="00E87AA3">
                <w:trPr>
                  <w:divId w:val="2130661494"/>
                  <w:tblCellSpacing w:w="15" w:type="dxa"/>
                </w:trPr>
                <w:tc>
                  <w:tcPr>
                    <w:tcW w:w="50" w:type="pct"/>
                    <w:hideMark/>
                  </w:tcPr>
                  <w:p w:rsidR="00A14DC1" w:rsidRPr="00E87AA3" w:rsidRDefault="00A14DC1" w:rsidP="003C2AC6">
                    <w:pPr>
                      <w:pStyle w:val="Bibliography"/>
                      <w:spacing w:line="276" w:lineRule="auto"/>
                      <w:rPr>
                        <w:lang w:val="en-GB"/>
                      </w:rPr>
                    </w:pPr>
                    <w:r w:rsidRPr="00E87AA3">
                      <w:rPr>
                        <w:lang w:val="en-GB"/>
                      </w:rPr>
                      <w:t xml:space="preserve">[6] </w:t>
                    </w:r>
                  </w:p>
                </w:tc>
                <w:tc>
                  <w:tcPr>
                    <w:tcW w:w="0" w:type="auto"/>
                    <w:hideMark/>
                  </w:tcPr>
                  <w:p w:rsidR="00A14DC1" w:rsidRPr="00E87AA3" w:rsidRDefault="00A14DC1" w:rsidP="003C2AC6">
                    <w:pPr>
                      <w:pStyle w:val="Bibliography"/>
                      <w:spacing w:line="276" w:lineRule="auto"/>
                      <w:rPr>
                        <w:lang w:val="en-GB"/>
                      </w:rPr>
                    </w:pPr>
                    <w:r w:rsidRPr="00E87AA3">
                      <w:rPr>
                        <w:lang w:val="en-GB"/>
                      </w:rPr>
                      <w:t xml:space="preserve">C.H. Venner, A.A. </w:t>
                    </w:r>
                    <w:proofErr w:type="spellStart"/>
                    <w:r w:rsidRPr="00E87AA3">
                      <w:rPr>
                        <w:lang w:val="en-GB"/>
                      </w:rPr>
                      <w:t>Lubrecht</w:t>
                    </w:r>
                    <w:proofErr w:type="spellEnd"/>
                    <w:r w:rsidRPr="00E87AA3">
                      <w:rPr>
                        <w:lang w:val="en-GB"/>
                      </w:rPr>
                      <w:t xml:space="preserve">, ”Numerical Simulation of a Transverse Ridge in a Circular EHL Contact Under Rollin/Sliding,” </w:t>
                    </w:r>
                    <w:r w:rsidRPr="00E87AA3">
                      <w:rPr>
                        <w:i/>
                        <w:iCs/>
                        <w:lang w:val="en-GB"/>
                      </w:rPr>
                      <w:t xml:space="preserve">Journal of Tribology, </w:t>
                    </w:r>
                    <w:r w:rsidRPr="00E87AA3">
                      <w:rPr>
                        <w:lang w:val="en-GB"/>
                      </w:rPr>
                      <w:t xml:space="preserve">vol. 116, pp. 751-761, 1994. </w:t>
                    </w:r>
                  </w:p>
                </w:tc>
              </w:tr>
              <w:tr w:rsidR="00A14DC1" w:rsidRPr="00E87AA3">
                <w:trPr>
                  <w:divId w:val="2130661494"/>
                  <w:tblCellSpacing w:w="15" w:type="dxa"/>
                </w:trPr>
                <w:tc>
                  <w:tcPr>
                    <w:tcW w:w="50" w:type="pct"/>
                    <w:hideMark/>
                  </w:tcPr>
                  <w:p w:rsidR="00A14DC1" w:rsidRPr="00E87AA3" w:rsidRDefault="00A14DC1" w:rsidP="003C2AC6">
                    <w:pPr>
                      <w:pStyle w:val="Bibliography"/>
                      <w:spacing w:line="276" w:lineRule="auto"/>
                      <w:rPr>
                        <w:lang w:val="en-GB"/>
                      </w:rPr>
                    </w:pPr>
                    <w:r w:rsidRPr="00E87AA3">
                      <w:rPr>
                        <w:lang w:val="en-GB"/>
                      </w:rPr>
                      <w:t xml:space="preserve">[7] </w:t>
                    </w:r>
                  </w:p>
                </w:tc>
                <w:tc>
                  <w:tcPr>
                    <w:tcW w:w="0" w:type="auto"/>
                    <w:hideMark/>
                  </w:tcPr>
                  <w:p w:rsidR="00A14DC1" w:rsidRPr="00E87AA3" w:rsidRDefault="00A14DC1" w:rsidP="003C2AC6">
                    <w:pPr>
                      <w:pStyle w:val="Bibliography"/>
                      <w:spacing w:line="276" w:lineRule="auto"/>
                      <w:rPr>
                        <w:lang w:val="en-GB"/>
                      </w:rPr>
                    </w:pPr>
                    <w:r w:rsidRPr="00E87AA3">
                      <w:rPr>
                        <w:lang w:val="en-GB"/>
                      </w:rPr>
                      <w:t>C.-M. Everitt, B. Alfredsson</w:t>
                    </w:r>
                    <w:proofErr w:type="gramStart"/>
                    <w:r w:rsidRPr="00E87AA3">
                      <w:rPr>
                        <w:lang w:val="en-GB"/>
                      </w:rPr>
                      <w:t>, ”</w:t>
                    </w:r>
                    <w:proofErr w:type="gramEnd"/>
                    <w:r w:rsidRPr="00E87AA3">
                      <w:rPr>
                        <w:lang w:val="en-GB"/>
                      </w:rPr>
                      <w:t xml:space="preserve">Surface initiation of rolling contact fatigue at asperities considering slip, shear limit and thermal elastohydrodynamic lubrication,” </w:t>
                    </w:r>
                    <w:r w:rsidRPr="00E87AA3">
                      <w:rPr>
                        <w:i/>
                        <w:iCs/>
                        <w:lang w:val="en-GB"/>
                      </w:rPr>
                      <w:t xml:space="preserve">Tribology International, </w:t>
                    </w:r>
                    <w:r w:rsidRPr="00E87AA3">
                      <w:rPr>
                        <w:lang w:val="en-GB"/>
                      </w:rPr>
                      <w:t xml:space="preserve">vol. 137, pp. 76-93, 2019. </w:t>
                    </w:r>
                  </w:p>
                </w:tc>
              </w:tr>
            </w:tbl>
            <w:p w:rsidR="00A14DC1" w:rsidRPr="00E87AA3" w:rsidRDefault="00A14DC1" w:rsidP="003C2AC6">
              <w:pPr>
                <w:spacing w:line="276" w:lineRule="auto"/>
                <w:divId w:val="2130661494"/>
                <w:rPr>
                  <w:rFonts w:eastAsia="Times New Roman"/>
                  <w:lang w:val="en-GB"/>
                </w:rPr>
              </w:pPr>
            </w:p>
            <w:p w:rsidR="005E6693" w:rsidRPr="00E87AA3" w:rsidRDefault="005E6693" w:rsidP="003C2AC6">
              <w:pPr>
                <w:spacing w:line="276" w:lineRule="auto"/>
                <w:jc w:val="both"/>
                <w:rPr>
                  <w:lang w:val="en-GB"/>
                </w:rPr>
              </w:pPr>
              <w:r w:rsidRPr="00E87AA3">
                <w:rPr>
                  <w:b/>
                  <w:bCs/>
                  <w:lang w:val="en-GB"/>
                </w:rPr>
                <w:fldChar w:fldCharType="end"/>
              </w:r>
            </w:p>
          </w:sdtContent>
        </w:sdt>
      </w:sdtContent>
    </w:sdt>
    <w:p w:rsidR="000E5FDB" w:rsidRPr="00E87AA3" w:rsidRDefault="000E5FDB" w:rsidP="003C2AC6">
      <w:pPr>
        <w:pStyle w:val="BodyText"/>
        <w:spacing w:line="276" w:lineRule="auto"/>
        <w:jc w:val="both"/>
        <w:rPr>
          <w:lang w:val="en-GB"/>
        </w:rPr>
      </w:pPr>
    </w:p>
    <w:sectPr w:rsidR="000E5FDB" w:rsidRPr="00E87AA3">
      <w:headerReference w:type="even" r:id="rId28"/>
      <w:headerReference w:type="default" r:id="rId29"/>
      <w:footerReference w:type="even" r:id="rId30"/>
      <w:footerReference w:type="default" r:id="rId31"/>
      <w:headerReference w:type="first" r:id="rId32"/>
      <w:footerReference w:type="firs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7AE5" w:rsidRDefault="00677AE5" w:rsidP="00AB37AC">
      <w:r>
        <w:separator/>
      </w:r>
    </w:p>
  </w:endnote>
  <w:endnote w:type="continuationSeparator" w:id="0">
    <w:p w:rsidR="00677AE5" w:rsidRDefault="00677AE5" w:rsidP="00AB3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AC6" w:rsidRDefault="003C2A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AC6" w:rsidRDefault="003C2A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AC6" w:rsidRDefault="003C2A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7AE5" w:rsidRDefault="00677AE5" w:rsidP="00AB37AC">
      <w:r>
        <w:separator/>
      </w:r>
    </w:p>
  </w:footnote>
  <w:footnote w:type="continuationSeparator" w:id="0">
    <w:p w:rsidR="00677AE5" w:rsidRDefault="00677AE5" w:rsidP="00AB37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AC6" w:rsidRDefault="003C2A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AC6" w:rsidRDefault="003C2A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AC6" w:rsidRDefault="003C2A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1D48B74E"/>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54C20190"/>
    <w:lvl w:ilvl="0">
      <w:start w:val="1"/>
      <w:numFmt w:val="decimal"/>
      <w:lvlText w:val="%1."/>
      <w:lvlJc w:val="left"/>
      <w:pPr>
        <w:tabs>
          <w:tab w:val="num" w:pos="643"/>
        </w:tabs>
        <w:ind w:left="643" w:hanging="360"/>
      </w:pPr>
    </w:lvl>
  </w:abstractNum>
  <w:abstractNum w:abstractNumId="2" w15:restartNumberingAfterBreak="0">
    <w:nsid w:val="FFFFFF82"/>
    <w:multiLevelType w:val="singleLevel"/>
    <w:tmpl w:val="31A8697A"/>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6986C584"/>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FFFF88"/>
    <w:multiLevelType w:val="singleLevel"/>
    <w:tmpl w:val="BA340F86"/>
    <w:lvl w:ilvl="0">
      <w:start w:val="1"/>
      <w:numFmt w:val="decimal"/>
      <w:lvlText w:val="%1."/>
      <w:lvlJc w:val="left"/>
      <w:pPr>
        <w:tabs>
          <w:tab w:val="num" w:pos="360"/>
        </w:tabs>
        <w:ind w:left="360" w:hanging="360"/>
      </w:pPr>
    </w:lvl>
  </w:abstractNum>
  <w:abstractNum w:abstractNumId="5" w15:restartNumberingAfterBreak="0">
    <w:nsid w:val="181B6D36"/>
    <w:multiLevelType w:val="hybridMultilevel"/>
    <w:tmpl w:val="E8F49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272A27"/>
    <w:multiLevelType w:val="hybridMultilevel"/>
    <w:tmpl w:val="5ED69CEA"/>
    <w:lvl w:ilvl="0" w:tplc="E2927C78">
      <w:start w:val="1"/>
      <w:numFmt w:val="bullet"/>
      <w:lvlText w:val=""/>
      <w:lvlJc w:val="left"/>
      <w:pPr>
        <w:ind w:left="720" w:hanging="360"/>
      </w:pPr>
      <w:rPr>
        <w:rFonts w:ascii="Symbol" w:hAnsi="Symbol" w:hint="default"/>
      </w:rPr>
    </w:lvl>
    <w:lvl w:ilvl="1" w:tplc="83887ADC">
      <w:start w:val="1"/>
      <w:numFmt w:val="bullet"/>
      <w:lvlText w:val="o"/>
      <w:lvlJc w:val="left"/>
      <w:pPr>
        <w:ind w:left="1440" w:hanging="360"/>
      </w:pPr>
      <w:rPr>
        <w:rFonts w:ascii="Courier New" w:hAnsi="Courier New" w:cs="Courier New" w:hint="default"/>
      </w:rPr>
    </w:lvl>
    <w:lvl w:ilvl="2" w:tplc="B77EF980">
      <w:start w:val="1"/>
      <w:numFmt w:val="bullet"/>
      <w:pStyle w:val="ListBullet3"/>
      <w:lvlText w:val=""/>
      <w:lvlJc w:val="left"/>
      <w:pPr>
        <w:ind w:left="2160" w:hanging="360"/>
      </w:pPr>
      <w:rPr>
        <w:rFonts w:ascii="Wingdings" w:hAnsi="Wingdings" w:hint="default"/>
      </w:rPr>
    </w:lvl>
    <w:lvl w:ilvl="3" w:tplc="255A78E4" w:tentative="1">
      <w:start w:val="1"/>
      <w:numFmt w:val="bullet"/>
      <w:lvlText w:val=""/>
      <w:lvlJc w:val="left"/>
      <w:pPr>
        <w:ind w:left="2880" w:hanging="360"/>
      </w:pPr>
      <w:rPr>
        <w:rFonts w:ascii="Symbol" w:hAnsi="Symbol" w:hint="default"/>
      </w:rPr>
    </w:lvl>
    <w:lvl w:ilvl="4" w:tplc="68088348" w:tentative="1">
      <w:start w:val="1"/>
      <w:numFmt w:val="bullet"/>
      <w:lvlText w:val="o"/>
      <w:lvlJc w:val="left"/>
      <w:pPr>
        <w:ind w:left="3600" w:hanging="360"/>
      </w:pPr>
      <w:rPr>
        <w:rFonts w:ascii="Courier New" w:hAnsi="Courier New" w:cs="Courier New" w:hint="default"/>
      </w:rPr>
    </w:lvl>
    <w:lvl w:ilvl="5" w:tplc="0AEA26D2" w:tentative="1">
      <w:start w:val="1"/>
      <w:numFmt w:val="bullet"/>
      <w:lvlText w:val=""/>
      <w:lvlJc w:val="left"/>
      <w:pPr>
        <w:ind w:left="4320" w:hanging="360"/>
      </w:pPr>
      <w:rPr>
        <w:rFonts w:ascii="Wingdings" w:hAnsi="Wingdings" w:hint="default"/>
      </w:rPr>
    </w:lvl>
    <w:lvl w:ilvl="6" w:tplc="A00EC936" w:tentative="1">
      <w:start w:val="1"/>
      <w:numFmt w:val="bullet"/>
      <w:lvlText w:val=""/>
      <w:lvlJc w:val="left"/>
      <w:pPr>
        <w:ind w:left="5040" w:hanging="360"/>
      </w:pPr>
      <w:rPr>
        <w:rFonts w:ascii="Symbol" w:hAnsi="Symbol" w:hint="default"/>
      </w:rPr>
    </w:lvl>
    <w:lvl w:ilvl="7" w:tplc="A2D08202" w:tentative="1">
      <w:start w:val="1"/>
      <w:numFmt w:val="bullet"/>
      <w:lvlText w:val="o"/>
      <w:lvlJc w:val="left"/>
      <w:pPr>
        <w:ind w:left="5760" w:hanging="360"/>
      </w:pPr>
      <w:rPr>
        <w:rFonts w:ascii="Courier New" w:hAnsi="Courier New" w:cs="Courier New" w:hint="default"/>
      </w:rPr>
    </w:lvl>
    <w:lvl w:ilvl="8" w:tplc="30022576" w:tentative="1">
      <w:start w:val="1"/>
      <w:numFmt w:val="bullet"/>
      <w:lvlText w:val=""/>
      <w:lvlJc w:val="left"/>
      <w:pPr>
        <w:ind w:left="6480" w:hanging="360"/>
      </w:pPr>
      <w:rPr>
        <w:rFonts w:ascii="Wingdings" w:hAnsi="Wingdings" w:hint="default"/>
      </w:rPr>
    </w:lvl>
  </w:abstractNum>
  <w:abstractNum w:abstractNumId="7" w15:restartNumberingAfterBreak="0">
    <w:nsid w:val="2D610BF1"/>
    <w:multiLevelType w:val="multilevel"/>
    <w:tmpl w:val="9A4E4CEC"/>
    <w:lvl w:ilvl="0">
      <w:start w:val="1"/>
      <w:numFmt w:val="decimal"/>
      <w:pStyle w:val="KTHNumreradlistaNumreradlista"/>
      <w:lvlText w:val="%1."/>
      <w:lvlJc w:val="left"/>
      <w:pPr>
        <w:ind w:left="360" w:hanging="3"/>
      </w:pPr>
      <w:rPr>
        <w:rFonts w:hint="default"/>
      </w:rPr>
    </w:lvl>
    <w:lvl w:ilvl="1">
      <w:start w:val="1"/>
      <w:numFmt w:val="lowerLetter"/>
      <w:pStyle w:val="KTHNumreradlista2Numreradlista2"/>
      <w:lvlText w:val="%2."/>
      <w:lvlJc w:val="left"/>
      <w:pPr>
        <w:ind w:left="1077" w:firstLine="0"/>
      </w:pPr>
      <w:rPr>
        <w:rFonts w:hint="default"/>
      </w:rPr>
    </w:lvl>
    <w:lvl w:ilvl="2">
      <w:start w:val="1"/>
      <w:numFmt w:val="lowerRoman"/>
      <w:pStyle w:val="KTHNumreradlista3Numreradlista3"/>
      <w:lvlText w:val="%3."/>
      <w:lvlJc w:val="left"/>
      <w:pPr>
        <w:ind w:left="1979"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485177B"/>
    <w:multiLevelType w:val="multilevel"/>
    <w:tmpl w:val="32C40BC8"/>
    <w:lvl w:ilvl="0">
      <w:start w:val="1"/>
      <w:numFmt w:val="bullet"/>
      <w:pStyle w:val="KTHPunktlistaPunktlista"/>
      <w:lvlText w:val=""/>
      <w:lvlJc w:val="left"/>
      <w:pPr>
        <w:ind w:left="360" w:hanging="3"/>
      </w:pPr>
      <w:rPr>
        <w:rFonts w:ascii="Symbol" w:hAnsi="Symbol" w:hint="default"/>
        <w:color w:val="auto"/>
      </w:rPr>
    </w:lvl>
    <w:lvl w:ilvl="1">
      <w:start w:val="1"/>
      <w:numFmt w:val="bullet"/>
      <w:pStyle w:val="KTHPunktlista2Punktlista2"/>
      <w:lvlText w:val="o"/>
      <w:lvlJc w:val="left"/>
      <w:pPr>
        <w:tabs>
          <w:tab w:val="num" w:pos="1077"/>
        </w:tabs>
        <w:ind w:left="1077" w:firstLine="0"/>
      </w:pPr>
      <w:rPr>
        <w:rFonts w:ascii="Courier New" w:hAnsi="Courier New" w:hint="default"/>
        <w:color w:val="auto"/>
      </w:rPr>
    </w:lvl>
    <w:lvl w:ilvl="2">
      <w:start w:val="1"/>
      <w:numFmt w:val="bullet"/>
      <w:pStyle w:val="KTHPunktlista3Punktlista3"/>
      <w:lvlText w:val=""/>
      <w:lvlJc w:val="left"/>
      <w:pPr>
        <w:ind w:left="1979" w:firstLine="0"/>
      </w:pPr>
      <w:rPr>
        <w:rFonts w:ascii="Wingdings" w:hAnsi="Wingdings"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9A40E0F"/>
    <w:multiLevelType w:val="multilevel"/>
    <w:tmpl w:val="11EE27CE"/>
    <w:lvl w:ilvl="0">
      <w:start w:val="1"/>
      <w:numFmt w:val="decimal"/>
      <w:pStyle w:val="KTHnRubrik1"/>
      <w:lvlText w:val="%1"/>
      <w:lvlJc w:val="left"/>
      <w:pPr>
        <w:ind w:left="432" w:hanging="432"/>
      </w:pPr>
      <w:rPr>
        <w:rFonts w:hint="default"/>
      </w:rPr>
    </w:lvl>
    <w:lvl w:ilvl="1">
      <w:start w:val="1"/>
      <w:numFmt w:val="decimal"/>
      <w:pStyle w:val="KTHnRubrik2"/>
      <w:lvlText w:val="%1.%2"/>
      <w:lvlJc w:val="left"/>
      <w:pPr>
        <w:ind w:left="576" w:hanging="576"/>
      </w:pPr>
      <w:rPr>
        <w:rFonts w:hint="default"/>
      </w:rPr>
    </w:lvl>
    <w:lvl w:ilvl="2">
      <w:start w:val="1"/>
      <w:numFmt w:val="decimal"/>
      <w:pStyle w:val="KTHnRubrik3"/>
      <w:lvlText w:val="%1.%2.%3"/>
      <w:lvlJc w:val="left"/>
      <w:pPr>
        <w:ind w:left="720" w:hanging="720"/>
      </w:pPr>
      <w:rPr>
        <w:rFonts w:hint="default"/>
      </w:rPr>
    </w:lvl>
    <w:lvl w:ilvl="3">
      <w:start w:val="1"/>
      <w:numFmt w:val="decimal"/>
      <w:pStyle w:val="KTHnRubrik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7B4D14AE"/>
    <w:multiLevelType w:val="hybridMultilevel"/>
    <w:tmpl w:val="2DA8DC40"/>
    <w:lvl w:ilvl="0" w:tplc="E8F49202">
      <w:start w:val="1"/>
      <w:numFmt w:val="bullet"/>
      <w:pStyle w:val="ListBullet"/>
      <w:lvlText w:val="o"/>
      <w:lvlJc w:val="left"/>
      <w:pPr>
        <w:ind w:left="1800" w:hanging="360"/>
      </w:pPr>
      <w:rPr>
        <w:rFonts w:ascii="Courier New" w:hAnsi="Courier New" w:hint="default"/>
      </w:rPr>
    </w:lvl>
    <w:lvl w:ilvl="1" w:tplc="041D0003" w:tentative="1">
      <w:start w:val="1"/>
      <w:numFmt w:val="bullet"/>
      <w:lvlText w:val="o"/>
      <w:lvlJc w:val="left"/>
      <w:pPr>
        <w:ind w:left="2520" w:hanging="360"/>
      </w:pPr>
      <w:rPr>
        <w:rFonts w:ascii="Courier New" w:hAnsi="Courier New" w:cs="Courier New" w:hint="default"/>
      </w:rPr>
    </w:lvl>
    <w:lvl w:ilvl="2" w:tplc="041D0005" w:tentative="1">
      <w:start w:val="1"/>
      <w:numFmt w:val="bullet"/>
      <w:lvlText w:val=""/>
      <w:lvlJc w:val="left"/>
      <w:pPr>
        <w:ind w:left="3240" w:hanging="360"/>
      </w:pPr>
      <w:rPr>
        <w:rFonts w:ascii="Wingdings" w:hAnsi="Wingdings" w:hint="default"/>
      </w:rPr>
    </w:lvl>
    <w:lvl w:ilvl="3" w:tplc="041D0001" w:tentative="1">
      <w:start w:val="1"/>
      <w:numFmt w:val="bullet"/>
      <w:lvlText w:val=""/>
      <w:lvlJc w:val="left"/>
      <w:pPr>
        <w:ind w:left="3960" w:hanging="360"/>
      </w:pPr>
      <w:rPr>
        <w:rFonts w:ascii="Symbol" w:hAnsi="Symbol" w:hint="default"/>
      </w:rPr>
    </w:lvl>
    <w:lvl w:ilvl="4" w:tplc="041D0003" w:tentative="1">
      <w:start w:val="1"/>
      <w:numFmt w:val="bullet"/>
      <w:lvlText w:val="o"/>
      <w:lvlJc w:val="left"/>
      <w:pPr>
        <w:ind w:left="4680" w:hanging="360"/>
      </w:pPr>
      <w:rPr>
        <w:rFonts w:ascii="Courier New" w:hAnsi="Courier New" w:cs="Courier New" w:hint="default"/>
      </w:rPr>
    </w:lvl>
    <w:lvl w:ilvl="5" w:tplc="041D0005" w:tentative="1">
      <w:start w:val="1"/>
      <w:numFmt w:val="bullet"/>
      <w:lvlText w:val=""/>
      <w:lvlJc w:val="left"/>
      <w:pPr>
        <w:ind w:left="5400" w:hanging="360"/>
      </w:pPr>
      <w:rPr>
        <w:rFonts w:ascii="Wingdings" w:hAnsi="Wingdings" w:hint="default"/>
      </w:rPr>
    </w:lvl>
    <w:lvl w:ilvl="6" w:tplc="041D0001" w:tentative="1">
      <w:start w:val="1"/>
      <w:numFmt w:val="bullet"/>
      <w:lvlText w:val=""/>
      <w:lvlJc w:val="left"/>
      <w:pPr>
        <w:ind w:left="6120" w:hanging="360"/>
      </w:pPr>
      <w:rPr>
        <w:rFonts w:ascii="Symbol" w:hAnsi="Symbol" w:hint="default"/>
      </w:rPr>
    </w:lvl>
    <w:lvl w:ilvl="7" w:tplc="041D0003" w:tentative="1">
      <w:start w:val="1"/>
      <w:numFmt w:val="bullet"/>
      <w:lvlText w:val="o"/>
      <w:lvlJc w:val="left"/>
      <w:pPr>
        <w:ind w:left="6840" w:hanging="360"/>
      </w:pPr>
      <w:rPr>
        <w:rFonts w:ascii="Courier New" w:hAnsi="Courier New" w:cs="Courier New" w:hint="default"/>
      </w:rPr>
    </w:lvl>
    <w:lvl w:ilvl="8" w:tplc="041D0005" w:tentative="1">
      <w:start w:val="1"/>
      <w:numFmt w:val="bullet"/>
      <w:lvlText w:val=""/>
      <w:lvlJc w:val="left"/>
      <w:pPr>
        <w:ind w:left="7560" w:hanging="360"/>
      </w:pPr>
      <w:rPr>
        <w:rFonts w:ascii="Wingdings" w:hAnsi="Wingdings" w:hint="default"/>
      </w:rPr>
    </w:lvl>
  </w:abstractNum>
  <w:num w:numId="1">
    <w:abstractNumId w:val="7"/>
  </w:num>
  <w:num w:numId="2">
    <w:abstractNumId w:val="1"/>
  </w:num>
  <w:num w:numId="3">
    <w:abstractNumId w:val="0"/>
  </w:num>
  <w:num w:numId="4">
    <w:abstractNumId w:val="8"/>
  </w:num>
  <w:num w:numId="5">
    <w:abstractNumId w:val="3"/>
  </w:num>
  <w:num w:numId="6">
    <w:abstractNumId w:val="2"/>
  </w:num>
  <w:num w:numId="7">
    <w:abstractNumId w:val="4"/>
  </w:num>
  <w:num w:numId="8">
    <w:abstractNumId w:val="6"/>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9"/>
  </w:num>
  <w:num w:numId="12">
    <w:abstractNumId w:val="7"/>
    <w:lvlOverride w:ilvl="0">
      <w:lvl w:ilvl="0">
        <w:start w:val="1"/>
        <w:numFmt w:val="decimal"/>
        <w:pStyle w:val="KTHNumreradlistaNumreradlista"/>
        <w:lvlText w:val="%1."/>
        <w:lvlJc w:val="left"/>
        <w:pPr>
          <w:ind w:left="360" w:hanging="3"/>
        </w:pPr>
        <w:rPr>
          <w:rFonts w:hint="default"/>
        </w:rPr>
      </w:lvl>
    </w:lvlOverride>
    <w:lvlOverride w:ilvl="1">
      <w:lvl w:ilvl="1">
        <w:start w:val="1"/>
        <w:numFmt w:val="lowerLetter"/>
        <w:pStyle w:val="KTHNumreradlista2Numreradlista2"/>
        <w:lvlText w:val="%2."/>
        <w:lvlJc w:val="left"/>
        <w:pPr>
          <w:tabs>
            <w:tab w:val="num" w:pos="1077"/>
          </w:tabs>
          <w:ind w:left="1077" w:firstLine="0"/>
        </w:pPr>
        <w:rPr>
          <w:rFonts w:hint="default"/>
        </w:rPr>
      </w:lvl>
    </w:lvlOverride>
    <w:lvlOverride w:ilvl="2">
      <w:lvl w:ilvl="2">
        <w:start w:val="1"/>
        <w:numFmt w:val="lowerRoman"/>
        <w:pStyle w:val="KTHNumreradlista3Numreradlista3"/>
        <w:lvlText w:val="%3."/>
        <w:lvlJc w:val="left"/>
        <w:pPr>
          <w:ind w:left="357" w:firstLine="1622"/>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proofState w:spelling="clean" w:grammar="clean"/>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29A"/>
    <w:rsid w:val="00006A09"/>
    <w:rsid w:val="00037A26"/>
    <w:rsid w:val="00046F53"/>
    <w:rsid w:val="00051294"/>
    <w:rsid w:val="000B4D37"/>
    <w:rsid w:val="000E0B56"/>
    <w:rsid w:val="000E5FDB"/>
    <w:rsid w:val="000F0D78"/>
    <w:rsid w:val="000F1628"/>
    <w:rsid w:val="0010434F"/>
    <w:rsid w:val="00132FC1"/>
    <w:rsid w:val="001621F9"/>
    <w:rsid w:val="001741B3"/>
    <w:rsid w:val="0018642A"/>
    <w:rsid w:val="001F3547"/>
    <w:rsid w:val="00222346"/>
    <w:rsid w:val="002A115A"/>
    <w:rsid w:val="002E47D4"/>
    <w:rsid w:val="00310604"/>
    <w:rsid w:val="003300EF"/>
    <w:rsid w:val="00383258"/>
    <w:rsid w:val="003A221F"/>
    <w:rsid w:val="003B55F6"/>
    <w:rsid w:val="003C2AC6"/>
    <w:rsid w:val="003D5E50"/>
    <w:rsid w:val="004169EF"/>
    <w:rsid w:val="00484AB4"/>
    <w:rsid w:val="004A3440"/>
    <w:rsid w:val="004B3394"/>
    <w:rsid w:val="004F684C"/>
    <w:rsid w:val="00507C03"/>
    <w:rsid w:val="00516DE4"/>
    <w:rsid w:val="00523FF5"/>
    <w:rsid w:val="0052558F"/>
    <w:rsid w:val="0054394E"/>
    <w:rsid w:val="00547786"/>
    <w:rsid w:val="00547E65"/>
    <w:rsid w:val="0057553D"/>
    <w:rsid w:val="005E6693"/>
    <w:rsid w:val="00611DEC"/>
    <w:rsid w:val="00653DE1"/>
    <w:rsid w:val="006574CC"/>
    <w:rsid w:val="00677AE5"/>
    <w:rsid w:val="00682771"/>
    <w:rsid w:val="006A6845"/>
    <w:rsid w:val="006C3154"/>
    <w:rsid w:val="006F6A74"/>
    <w:rsid w:val="0070324E"/>
    <w:rsid w:val="007739B3"/>
    <w:rsid w:val="007835A7"/>
    <w:rsid w:val="00792464"/>
    <w:rsid w:val="007D0976"/>
    <w:rsid w:val="007F3C19"/>
    <w:rsid w:val="008142D1"/>
    <w:rsid w:val="00825507"/>
    <w:rsid w:val="00843CF3"/>
    <w:rsid w:val="008446D3"/>
    <w:rsid w:val="00863257"/>
    <w:rsid w:val="00873303"/>
    <w:rsid w:val="008815CA"/>
    <w:rsid w:val="008822FA"/>
    <w:rsid w:val="008E4593"/>
    <w:rsid w:val="00912125"/>
    <w:rsid w:val="00922FFA"/>
    <w:rsid w:val="00923193"/>
    <w:rsid w:val="009361E7"/>
    <w:rsid w:val="00957D09"/>
    <w:rsid w:val="00976B4B"/>
    <w:rsid w:val="00981197"/>
    <w:rsid w:val="00996DD1"/>
    <w:rsid w:val="009A3428"/>
    <w:rsid w:val="009A59C3"/>
    <w:rsid w:val="009B60B6"/>
    <w:rsid w:val="009F1F40"/>
    <w:rsid w:val="00A1175B"/>
    <w:rsid w:val="00A14DC1"/>
    <w:rsid w:val="00A20BB6"/>
    <w:rsid w:val="00A2457D"/>
    <w:rsid w:val="00A37248"/>
    <w:rsid w:val="00A506FD"/>
    <w:rsid w:val="00A5601C"/>
    <w:rsid w:val="00A63FE4"/>
    <w:rsid w:val="00A77340"/>
    <w:rsid w:val="00A833EA"/>
    <w:rsid w:val="00AA3946"/>
    <w:rsid w:val="00AB37AC"/>
    <w:rsid w:val="00AB79D7"/>
    <w:rsid w:val="00AD5B1E"/>
    <w:rsid w:val="00AF0371"/>
    <w:rsid w:val="00B02309"/>
    <w:rsid w:val="00B1658D"/>
    <w:rsid w:val="00B411DA"/>
    <w:rsid w:val="00B46B2D"/>
    <w:rsid w:val="00B5121A"/>
    <w:rsid w:val="00B53F60"/>
    <w:rsid w:val="00B90528"/>
    <w:rsid w:val="00BA4A97"/>
    <w:rsid w:val="00BC64D7"/>
    <w:rsid w:val="00BC7DF3"/>
    <w:rsid w:val="00BD10EE"/>
    <w:rsid w:val="00BD5F30"/>
    <w:rsid w:val="00C06690"/>
    <w:rsid w:val="00C212E0"/>
    <w:rsid w:val="00C33F81"/>
    <w:rsid w:val="00C46B7C"/>
    <w:rsid w:val="00C65034"/>
    <w:rsid w:val="00C87FA2"/>
    <w:rsid w:val="00C954B8"/>
    <w:rsid w:val="00C9609F"/>
    <w:rsid w:val="00CA5621"/>
    <w:rsid w:val="00CD7151"/>
    <w:rsid w:val="00D2245B"/>
    <w:rsid w:val="00D25861"/>
    <w:rsid w:val="00D341C8"/>
    <w:rsid w:val="00DD04F1"/>
    <w:rsid w:val="00E87AA3"/>
    <w:rsid w:val="00EB07F4"/>
    <w:rsid w:val="00EB6461"/>
    <w:rsid w:val="00EF1D64"/>
    <w:rsid w:val="00F1329A"/>
    <w:rsid w:val="00F265B7"/>
    <w:rsid w:val="00F57388"/>
    <w:rsid w:val="00F80606"/>
    <w:rsid w:val="00F94E56"/>
    <w:rsid w:val="00FA2711"/>
    <w:rsid w:val="00FC5FBC"/>
    <w:rsid w:val="00FE3A70"/>
    <w:rsid w:val="00FF337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E8E42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sv-S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3" w:qFormat="1"/>
    <w:lsdException w:name="heading 3" w:uiPriority="3" w:qFormat="1"/>
    <w:lsdException w:name="heading 4" w:uiPriority="3"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8" w:unhideWhenUsed="1"/>
    <w:lsdException w:name="footer" w:uiPriority="8" w:unhideWhenUsed="1"/>
    <w:lsdException w:name="index heading" w:semiHidden="1" w:unhideWhenUsed="1"/>
    <w:lsdException w:name="caption" w:semiHidden="1" w:uiPriority="35" w:unhideWhenUsed="1" w:qFormat="1"/>
    <w:lsdException w:name="table of figures" w:semiHidden="1" w:unhideWhenUsed="1"/>
    <w:lsdException w:name="envelope address" w:uiPriority="7"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8"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5" w:unhideWhenUsed="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uiPriority="5" w:unhideWhenUsed="1"/>
    <w:lsdException w:name="List Bullet 3" w:uiPriority="5"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lsdException w:name="Closing" w:semiHidden="1" w:unhideWhenUsed="1"/>
    <w:lsdException w:name="Signature" w:semiHidden="1" w:unhideWhenUsed="1"/>
    <w:lsdException w:name="Default Paragraph Font" w:semiHidden="1" w:uiPriority="1" w:unhideWhenUsed="1"/>
    <w:lsdException w:name="Body Tex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4"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1329A"/>
  </w:style>
  <w:style w:type="paragraph" w:styleId="Heading1">
    <w:name w:val="heading 1"/>
    <w:aliases w:val="KTH Rubrik 1"/>
    <w:basedOn w:val="Normal"/>
    <w:next w:val="BodyText"/>
    <w:link w:val="Heading1Char"/>
    <w:uiPriority w:val="9"/>
    <w:qFormat/>
    <w:rsid w:val="00923193"/>
    <w:pPr>
      <w:keepNext/>
      <w:keepLines/>
      <w:spacing w:before="240" w:after="240" w:line="280" w:lineRule="atLeast"/>
      <w:outlineLvl w:val="0"/>
    </w:pPr>
    <w:rPr>
      <w:rFonts w:asciiTheme="majorHAnsi" w:eastAsiaTheme="majorEastAsia" w:hAnsiTheme="majorHAnsi" w:cstheme="majorBidi"/>
      <w:b/>
      <w:bCs/>
      <w:sz w:val="24"/>
      <w:szCs w:val="28"/>
    </w:rPr>
  </w:style>
  <w:style w:type="paragraph" w:styleId="Heading2">
    <w:name w:val="heading 2"/>
    <w:aliases w:val="KTH Rubrik 2"/>
    <w:basedOn w:val="Normal"/>
    <w:next w:val="BodyText"/>
    <w:link w:val="Heading2Char"/>
    <w:uiPriority w:val="3"/>
    <w:qFormat/>
    <w:rsid w:val="00923193"/>
    <w:pPr>
      <w:keepNext/>
      <w:keepLines/>
      <w:spacing w:before="240" w:after="80" w:line="260" w:lineRule="atLeast"/>
      <w:outlineLvl w:val="1"/>
    </w:pPr>
    <w:rPr>
      <w:rFonts w:asciiTheme="majorHAnsi" w:eastAsiaTheme="majorEastAsia" w:hAnsiTheme="majorHAnsi" w:cstheme="majorBidi"/>
      <w:b/>
      <w:bCs/>
      <w:szCs w:val="26"/>
    </w:rPr>
  </w:style>
  <w:style w:type="paragraph" w:styleId="Heading3">
    <w:name w:val="heading 3"/>
    <w:aliases w:val="KTH Rubrik 3"/>
    <w:basedOn w:val="Normal"/>
    <w:next w:val="BodyText"/>
    <w:link w:val="Heading3Char"/>
    <w:uiPriority w:val="3"/>
    <w:qFormat/>
    <w:rsid w:val="00923193"/>
    <w:pPr>
      <w:keepNext/>
      <w:keepLines/>
      <w:spacing w:before="240" w:after="60" w:line="260" w:lineRule="atLeast"/>
      <w:outlineLvl w:val="2"/>
    </w:pPr>
    <w:rPr>
      <w:rFonts w:asciiTheme="majorHAnsi" w:eastAsiaTheme="majorEastAsia" w:hAnsiTheme="majorHAnsi" w:cstheme="majorBidi"/>
      <w:bCs/>
    </w:rPr>
  </w:style>
  <w:style w:type="paragraph" w:styleId="Heading4">
    <w:name w:val="heading 4"/>
    <w:aliases w:val="KTH Rubrik 4"/>
    <w:basedOn w:val="Normal"/>
    <w:next w:val="BodyText"/>
    <w:link w:val="Heading4Char"/>
    <w:uiPriority w:val="3"/>
    <w:qFormat/>
    <w:rsid w:val="00923193"/>
    <w:pPr>
      <w:keepNext/>
      <w:keepLines/>
      <w:spacing w:before="240" w:after="40" w:line="260" w:lineRule="atLeast"/>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qFormat/>
    <w:rsid w:val="00611DEC"/>
    <w:pPr>
      <w:keepNext/>
      <w:keepLines/>
      <w:numPr>
        <w:ilvl w:val="4"/>
        <w:numId w:val="11"/>
      </w:numPr>
      <w:spacing w:before="200"/>
      <w:outlineLvl w:val="4"/>
    </w:pPr>
    <w:rPr>
      <w:rFonts w:asciiTheme="majorHAnsi" w:eastAsiaTheme="majorEastAsia" w:hAnsiTheme="majorHAnsi" w:cstheme="majorBidi"/>
      <w:color w:val="0C2952" w:themeColor="accent1" w:themeShade="7F"/>
    </w:rPr>
  </w:style>
  <w:style w:type="paragraph" w:styleId="Heading6">
    <w:name w:val="heading 6"/>
    <w:basedOn w:val="Normal"/>
    <w:next w:val="Normal"/>
    <w:link w:val="Heading6Char"/>
    <w:uiPriority w:val="9"/>
    <w:semiHidden/>
    <w:qFormat/>
    <w:rsid w:val="00611DEC"/>
    <w:pPr>
      <w:keepNext/>
      <w:keepLines/>
      <w:numPr>
        <w:ilvl w:val="5"/>
        <w:numId w:val="11"/>
      </w:numPr>
      <w:spacing w:before="200"/>
      <w:outlineLvl w:val="5"/>
    </w:pPr>
    <w:rPr>
      <w:rFonts w:asciiTheme="majorHAnsi" w:eastAsiaTheme="majorEastAsia" w:hAnsiTheme="majorHAnsi" w:cstheme="majorBidi"/>
      <w:i/>
      <w:iCs/>
      <w:color w:val="0C2952" w:themeColor="accent1" w:themeShade="7F"/>
    </w:rPr>
  </w:style>
  <w:style w:type="paragraph" w:styleId="Heading7">
    <w:name w:val="heading 7"/>
    <w:basedOn w:val="Normal"/>
    <w:next w:val="Normal"/>
    <w:link w:val="Heading7Char"/>
    <w:uiPriority w:val="9"/>
    <w:semiHidden/>
    <w:qFormat/>
    <w:rsid w:val="00611DEC"/>
    <w:pPr>
      <w:keepNext/>
      <w:keepLines/>
      <w:numPr>
        <w:ilvl w:val="6"/>
        <w:numId w:val="1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611DEC"/>
    <w:pPr>
      <w:keepNext/>
      <w:keepLines/>
      <w:numPr>
        <w:ilvl w:val="7"/>
        <w:numId w:val="1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qFormat/>
    <w:rsid w:val="00611DEC"/>
    <w:pPr>
      <w:keepNext/>
      <w:keepLines/>
      <w:numPr>
        <w:ilvl w:val="8"/>
        <w:numId w:val="1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KTH Brödtext"/>
    <w:basedOn w:val="Normal"/>
    <w:link w:val="BodyTextChar"/>
    <w:uiPriority w:val="1"/>
    <w:qFormat/>
    <w:rsid w:val="00C33F81"/>
    <w:pPr>
      <w:spacing w:after="240" w:line="260" w:lineRule="atLeast"/>
    </w:pPr>
  </w:style>
  <w:style w:type="character" w:customStyle="1" w:styleId="BodyTextChar">
    <w:name w:val="Body Text Char"/>
    <w:aliases w:val="KTH Brödtext Char"/>
    <w:basedOn w:val="DefaultParagraphFont"/>
    <w:link w:val="BodyText"/>
    <w:uiPriority w:val="1"/>
    <w:rsid w:val="001741B3"/>
  </w:style>
  <w:style w:type="paragraph" w:styleId="BodyText2">
    <w:name w:val="Body Text 2"/>
    <w:aliases w:val="KTH Brödtext 2"/>
    <w:basedOn w:val="BodyText"/>
    <w:link w:val="BodyText2Char"/>
    <w:uiPriority w:val="4"/>
    <w:rsid w:val="004A3440"/>
    <w:pPr>
      <w:ind w:firstLine="357"/>
    </w:pPr>
  </w:style>
  <w:style w:type="character" w:customStyle="1" w:styleId="BodyText2Char">
    <w:name w:val="Body Text 2 Char"/>
    <w:aliases w:val="KTH Brödtext 2 Char"/>
    <w:basedOn w:val="DefaultParagraphFont"/>
    <w:link w:val="BodyText2"/>
    <w:uiPriority w:val="4"/>
    <w:rsid w:val="004A3440"/>
  </w:style>
  <w:style w:type="character" w:customStyle="1" w:styleId="Heading1Char">
    <w:name w:val="Heading 1 Char"/>
    <w:aliases w:val="KTH Rubrik 1 Char"/>
    <w:basedOn w:val="DefaultParagraphFont"/>
    <w:link w:val="Heading1"/>
    <w:uiPriority w:val="9"/>
    <w:rsid w:val="00923193"/>
    <w:rPr>
      <w:rFonts w:asciiTheme="majorHAnsi" w:eastAsiaTheme="majorEastAsia" w:hAnsiTheme="majorHAnsi" w:cstheme="majorBidi"/>
      <w:b/>
      <w:bCs/>
      <w:sz w:val="24"/>
      <w:szCs w:val="28"/>
    </w:rPr>
  </w:style>
  <w:style w:type="character" w:customStyle="1" w:styleId="Heading2Char">
    <w:name w:val="Heading 2 Char"/>
    <w:aliases w:val="KTH Rubrik 2 Char"/>
    <w:basedOn w:val="DefaultParagraphFont"/>
    <w:link w:val="Heading2"/>
    <w:uiPriority w:val="3"/>
    <w:rsid w:val="00923193"/>
    <w:rPr>
      <w:rFonts w:asciiTheme="majorHAnsi" w:eastAsiaTheme="majorEastAsia" w:hAnsiTheme="majorHAnsi" w:cstheme="majorBidi"/>
      <w:b/>
      <w:bCs/>
      <w:szCs w:val="26"/>
    </w:rPr>
  </w:style>
  <w:style w:type="character" w:customStyle="1" w:styleId="Heading3Char">
    <w:name w:val="Heading 3 Char"/>
    <w:aliases w:val="KTH Rubrik 3 Char"/>
    <w:basedOn w:val="DefaultParagraphFont"/>
    <w:link w:val="Heading3"/>
    <w:uiPriority w:val="3"/>
    <w:rsid w:val="00923193"/>
    <w:rPr>
      <w:rFonts w:asciiTheme="majorHAnsi" w:eastAsiaTheme="majorEastAsia" w:hAnsiTheme="majorHAnsi" w:cstheme="majorBidi"/>
      <w:bCs/>
    </w:rPr>
  </w:style>
  <w:style w:type="character" w:customStyle="1" w:styleId="Heading4Char">
    <w:name w:val="Heading 4 Char"/>
    <w:aliases w:val="KTH Rubrik 4 Char"/>
    <w:basedOn w:val="DefaultParagraphFont"/>
    <w:link w:val="Heading4"/>
    <w:uiPriority w:val="3"/>
    <w:rsid w:val="00923193"/>
    <w:rPr>
      <w:rFonts w:asciiTheme="majorHAnsi" w:eastAsiaTheme="majorEastAsia" w:hAnsiTheme="majorHAnsi" w:cstheme="majorBidi"/>
      <w:bCs/>
      <w:i/>
      <w:iCs/>
    </w:rPr>
  </w:style>
  <w:style w:type="paragraph" w:styleId="Title">
    <w:name w:val="Title"/>
    <w:aliases w:val="KTH Rubrik"/>
    <w:basedOn w:val="Normal"/>
    <w:next w:val="Subtitle"/>
    <w:link w:val="TitleChar"/>
    <w:uiPriority w:val="1"/>
    <w:rsid w:val="0057553D"/>
    <w:pPr>
      <w:spacing w:after="480" w:line="600" w:lineRule="atLeast"/>
    </w:pPr>
    <w:rPr>
      <w:rFonts w:asciiTheme="majorHAnsi" w:eastAsiaTheme="majorEastAsia" w:hAnsiTheme="majorHAnsi" w:cstheme="majorBidi"/>
      <w:b/>
      <w:spacing w:val="5"/>
      <w:kern w:val="28"/>
      <w:sz w:val="56"/>
      <w:szCs w:val="52"/>
    </w:rPr>
  </w:style>
  <w:style w:type="character" w:customStyle="1" w:styleId="TitleChar">
    <w:name w:val="Title Char"/>
    <w:aliases w:val="KTH Rubrik Char"/>
    <w:basedOn w:val="DefaultParagraphFont"/>
    <w:link w:val="Title"/>
    <w:uiPriority w:val="1"/>
    <w:rsid w:val="0057553D"/>
    <w:rPr>
      <w:rFonts w:asciiTheme="majorHAnsi" w:eastAsiaTheme="majorEastAsia" w:hAnsiTheme="majorHAnsi" w:cstheme="majorBidi"/>
      <w:b/>
      <w:spacing w:val="5"/>
      <w:kern w:val="28"/>
      <w:sz w:val="56"/>
      <w:szCs w:val="52"/>
    </w:rPr>
  </w:style>
  <w:style w:type="paragraph" w:customStyle="1" w:styleId="KTHTitel">
    <w:name w:val="KTH Titel"/>
    <w:basedOn w:val="Normal"/>
    <w:next w:val="BodyText"/>
    <w:uiPriority w:val="2"/>
    <w:qFormat/>
    <w:rsid w:val="00AD5B1E"/>
    <w:pPr>
      <w:spacing w:after="360" w:line="320" w:lineRule="atLeast"/>
    </w:pPr>
    <w:rPr>
      <w:rFonts w:asciiTheme="majorHAnsi" w:hAnsiTheme="majorHAnsi"/>
      <w:b/>
      <w:sz w:val="28"/>
    </w:rPr>
  </w:style>
  <w:style w:type="paragraph" w:styleId="Subtitle">
    <w:name w:val="Subtitle"/>
    <w:aliases w:val="KTH Underrubrik"/>
    <w:basedOn w:val="Normal"/>
    <w:next w:val="BodyText"/>
    <w:link w:val="SubtitleChar"/>
    <w:uiPriority w:val="1"/>
    <w:rsid w:val="00A77340"/>
    <w:pPr>
      <w:numPr>
        <w:ilvl w:val="1"/>
      </w:numPr>
      <w:spacing w:after="480" w:line="380" w:lineRule="atLeast"/>
    </w:pPr>
    <w:rPr>
      <w:rFonts w:asciiTheme="majorHAnsi" w:eastAsiaTheme="majorEastAsia" w:hAnsiTheme="majorHAnsi" w:cstheme="majorBidi"/>
      <w:iCs/>
      <w:spacing w:val="15"/>
      <w:sz w:val="32"/>
      <w:szCs w:val="24"/>
    </w:rPr>
  </w:style>
  <w:style w:type="character" w:customStyle="1" w:styleId="SubtitleChar">
    <w:name w:val="Subtitle Char"/>
    <w:aliases w:val="KTH Underrubrik Char"/>
    <w:basedOn w:val="DefaultParagraphFont"/>
    <w:link w:val="Subtitle"/>
    <w:uiPriority w:val="1"/>
    <w:rsid w:val="00B411DA"/>
    <w:rPr>
      <w:rFonts w:asciiTheme="majorHAnsi" w:eastAsiaTheme="majorEastAsia" w:hAnsiTheme="majorHAnsi" w:cstheme="majorBidi"/>
      <w:iCs/>
      <w:spacing w:val="15"/>
      <w:sz w:val="32"/>
      <w:szCs w:val="24"/>
    </w:rPr>
  </w:style>
  <w:style w:type="paragraph" w:customStyle="1" w:styleId="KTHPunktlistaPunktlista">
    <w:name w:val="KTH Punktlista  (Punktlista)"/>
    <w:basedOn w:val="Normal"/>
    <w:uiPriority w:val="5"/>
    <w:qFormat/>
    <w:rsid w:val="00981197"/>
    <w:pPr>
      <w:numPr>
        <w:numId w:val="4"/>
      </w:numPr>
      <w:spacing w:before="120" w:after="120" w:line="260" w:lineRule="atLeast"/>
      <w:ind w:left="714" w:hanging="357"/>
    </w:pPr>
  </w:style>
  <w:style w:type="paragraph" w:customStyle="1" w:styleId="KTHPunktlista2Punktlista2">
    <w:name w:val="KTH Punktlista 2  (Punktlista 2)"/>
    <w:basedOn w:val="Normal"/>
    <w:uiPriority w:val="5"/>
    <w:rsid w:val="00981197"/>
    <w:pPr>
      <w:numPr>
        <w:ilvl w:val="1"/>
        <w:numId w:val="4"/>
      </w:numPr>
      <w:spacing w:before="80" w:after="80" w:line="260" w:lineRule="atLeast"/>
      <w:ind w:left="1434" w:hanging="357"/>
    </w:pPr>
  </w:style>
  <w:style w:type="paragraph" w:customStyle="1" w:styleId="KTHPunktlista3Punktlista3">
    <w:name w:val="KTH Punktlista 3  (Punktlista 3)"/>
    <w:basedOn w:val="Normal"/>
    <w:uiPriority w:val="5"/>
    <w:rsid w:val="00981197"/>
    <w:pPr>
      <w:numPr>
        <w:ilvl w:val="2"/>
        <w:numId w:val="4"/>
      </w:numPr>
      <w:spacing w:before="40" w:after="40" w:line="260" w:lineRule="atLeast"/>
      <w:ind w:left="2336" w:hanging="357"/>
    </w:pPr>
  </w:style>
  <w:style w:type="paragraph" w:styleId="ListBullet">
    <w:name w:val="List Bullet"/>
    <w:aliases w:val="KTH Punktlista"/>
    <w:basedOn w:val="Normal"/>
    <w:uiPriority w:val="99"/>
    <w:semiHidden/>
    <w:rsid w:val="00922FFA"/>
    <w:pPr>
      <w:numPr>
        <w:numId w:val="10"/>
      </w:numPr>
      <w:contextualSpacing/>
    </w:pPr>
  </w:style>
  <w:style w:type="paragraph" w:styleId="ListBullet2">
    <w:name w:val="List Bullet 2"/>
    <w:aliases w:val="KTH Punktlista 2"/>
    <w:basedOn w:val="Normal"/>
    <w:uiPriority w:val="99"/>
    <w:semiHidden/>
    <w:rsid w:val="003D5E50"/>
    <w:pPr>
      <w:numPr>
        <w:numId w:val="5"/>
      </w:numPr>
      <w:contextualSpacing/>
    </w:pPr>
  </w:style>
  <w:style w:type="paragraph" w:styleId="ListBullet3">
    <w:name w:val="List Bullet 3"/>
    <w:aliases w:val="KTH Punktlista 3"/>
    <w:basedOn w:val="ListBullet"/>
    <w:uiPriority w:val="99"/>
    <w:semiHidden/>
    <w:rsid w:val="00922FFA"/>
    <w:pPr>
      <w:numPr>
        <w:ilvl w:val="2"/>
        <w:numId w:val="8"/>
      </w:numPr>
    </w:pPr>
  </w:style>
  <w:style w:type="paragraph" w:customStyle="1" w:styleId="KTHNumreradlistaNumreradlista">
    <w:name w:val="KTH Numrerad lista  (Numrerad lista)"/>
    <w:basedOn w:val="Normal"/>
    <w:uiPriority w:val="5"/>
    <w:qFormat/>
    <w:rsid w:val="006C3154"/>
    <w:pPr>
      <w:numPr>
        <w:numId w:val="1"/>
      </w:numPr>
      <w:spacing w:before="120" w:after="120" w:line="260" w:lineRule="atLeast"/>
      <w:ind w:left="714" w:hanging="357"/>
    </w:pPr>
  </w:style>
  <w:style w:type="paragraph" w:customStyle="1" w:styleId="KTHNumreradlista2Numreradlista2">
    <w:name w:val="KTH Numrerad lista 2  (Numrerad lista 2)"/>
    <w:basedOn w:val="Normal"/>
    <w:uiPriority w:val="5"/>
    <w:rsid w:val="00383258"/>
    <w:pPr>
      <w:numPr>
        <w:ilvl w:val="1"/>
        <w:numId w:val="1"/>
      </w:numPr>
      <w:spacing w:before="80" w:after="80" w:line="260" w:lineRule="atLeast"/>
      <w:ind w:left="1434" w:hanging="357"/>
    </w:pPr>
  </w:style>
  <w:style w:type="paragraph" w:customStyle="1" w:styleId="KTHNumreradlista3Numreradlista3">
    <w:name w:val="KTH Numrerad lista 3  (Numrerad lista 3)"/>
    <w:basedOn w:val="Normal"/>
    <w:uiPriority w:val="5"/>
    <w:rsid w:val="00383258"/>
    <w:pPr>
      <w:numPr>
        <w:ilvl w:val="2"/>
        <w:numId w:val="1"/>
      </w:numPr>
      <w:spacing w:before="40" w:after="40" w:line="260" w:lineRule="atLeast"/>
      <w:ind w:left="2336" w:hanging="357"/>
    </w:pPr>
  </w:style>
  <w:style w:type="paragraph" w:customStyle="1" w:styleId="KTHnRubrik1">
    <w:name w:val="KTH nRubrik 1"/>
    <w:basedOn w:val="Heading1"/>
    <w:next w:val="BodyText"/>
    <w:uiPriority w:val="6"/>
    <w:qFormat/>
    <w:rsid w:val="00BC7DF3"/>
    <w:pPr>
      <w:numPr>
        <w:numId w:val="11"/>
      </w:numPr>
      <w:ind w:left="431" w:hanging="431"/>
    </w:pPr>
  </w:style>
  <w:style w:type="paragraph" w:customStyle="1" w:styleId="KTHnRubrik2">
    <w:name w:val="KTH nRubrik 2"/>
    <w:basedOn w:val="Heading2"/>
    <w:next w:val="BodyText"/>
    <w:uiPriority w:val="6"/>
    <w:qFormat/>
    <w:rsid w:val="00BC7DF3"/>
    <w:pPr>
      <w:numPr>
        <w:ilvl w:val="1"/>
        <w:numId w:val="11"/>
      </w:numPr>
      <w:ind w:left="578" w:hanging="578"/>
    </w:pPr>
  </w:style>
  <w:style w:type="paragraph" w:customStyle="1" w:styleId="KTHnRubrik3">
    <w:name w:val="KTH nRubrik 3"/>
    <w:basedOn w:val="Heading3"/>
    <w:next w:val="BodyText"/>
    <w:uiPriority w:val="6"/>
    <w:qFormat/>
    <w:rsid w:val="00BC7DF3"/>
    <w:pPr>
      <w:numPr>
        <w:ilvl w:val="2"/>
        <w:numId w:val="11"/>
      </w:numPr>
    </w:pPr>
  </w:style>
  <w:style w:type="paragraph" w:customStyle="1" w:styleId="KTHnRubrik4">
    <w:name w:val="KTH nRubrik 4"/>
    <w:basedOn w:val="Heading4"/>
    <w:next w:val="BodyText"/>
    <w:uiPriority w:val="6"/>
    <w:qFormat/>
    <w:rsid w:val="00BC7DF3"/>
    <w:pPr>
      <w:numPr>
        <w:ilvl w:val="3"/>
        <w:numId w:val="11"/>
      </w:numPr>
      <w:ind w:left="862" w:hanging="862"/>
    </w:pPr>
  </w:style>
  <w:style w:type="character" w:customStyle="1" w:styleId="Heading5Char">
    <w:name w:val="Heading 5 Char"/>
    <w:basedOn w:val="DefaultParagraphFont"/>
    <w:link w:val="Heading5"/>
    <w:uiPriority w:val="9"/>
    <w:semiHidden/>
    <w:rsid w:val="00611DEC"/>
    <w:rPr>
      <w:rFonts w:asciiTheme="majorHAnsi" w:eastAsiaTheme="majorEastAsia" w:hAnsiTheme="majorHAnsi" w:cstheme="majorBidi"/>
      <w:color w:val="0C2952" w:themeColor="accent1" w:themeShade="7F"/>
    </w:rPr>
  </w:style>
  <w:style w:type="character" w:customStyle="1" w:styleId="Heading6Char">
    <w:name w:val="Heading 6 Char"/>
    <w:basedOn w:val="DefaultParagraphFont"/>
    <w:link w:val="Heading6"/>
    <w:uiPriority w:val="9"/>
    <w:semiHidden/>
    <w:rsid w:val="00611DEC"/>
    <w:rPr>
      <w:rFonts w:asciiTheme="majorHAnsi" w:eastAsiaTheme="majorEastAsia" w:hAnsiTheme="majorHAnsi" w:cstheme="majorBidi"/>
      <w:i/>
      <w:iCs/>
      <w:color w:val="0C2952" w:themeColor="accent1" w:themeShade="7F"/>
    </w:rPr>
  </w:style>
  <w:style w:type="character" w:customStyle="1" w:styleId="Heading7Char">
    <w:name w:val="Heading 7 Char"/>
    <w:basedOn w:val="DefaultParagraphFont"/>
    <w:link w:val="Heading7"/>
    <w:uiPriority w:val="9"/>
    <w:semiHidden/>
    <w:rsid w:val="00611DE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11DEC"/>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11DEC"/>
    <w:rPr>
      <w:rFonts w:asciiTheme="majorHAnsi" w:eastAsiaTheme="majorEastAsia" w:hAnsiTheme="majorHAnsi" w:cstheme="majorBidi"/>
      <w:i/>
      <w:iCs/>
      <w:color w:val="404040" w:themeColor="text1" w:themeTint="BF"/>
    </w:rPr>
  </w:style>
  <w:style w:type="paragraph" w:styleId="TOCHeading">
    <w:name w:val="TOC Heading"/>
    <w:basedOn w:val="KTHTitel"/>
    <w:next w:val="Normal"/>
    <w:uiPriority w:val="39"/>
    <w:qFormat/>
    <w:rsid w:val="009A3428"/>
    <w:pPr>
      <w:spacing w:before="240" w:after="240"/>
    </w:pPr>
  </w:style>
  <w:style w:type="paragraph" w:styleId="Header">
    <w:name w:val="header"/>
    <w:basedOn w:val="Normal"/>
    <w:link w:val="HeaderChar"/>
    <w:uiPriority w:val="8"/>
    <w:rsid w:val="00547786"/>
    <w:pPr>
      <w:tabs>
        <w:tab w:val="center" w:pos="4536"/>
        <w:tab w:val="right" w:pos="9072"/>
      </w:tabs>
      <w:spacing w:after="20"/>
    </w:pPr>
    <w:rPr>
      <w:rFonts w:asciiTheme="majorHAnsi" w:hAnsiTheme="majorHAnsi"/>
      <w:sz w:val="15"/>
    </w:rPr>
  </w:style>
  <w:style w:type="character" w:customStyle="1" w:styleId="HeaderChar">
    <w:name w:val="Header Char"/>
    <w:basedOn w:val="DefaultParagraphFont"/>
    <w:link w:val="Header"/>
    <w:uiPriority w:val="8"/>
    <w:rsid w:val="00547786"/>
    <w:rPr>
      <w:rFonts w:asciiTheme="majorHAnsi" w:hAnsiTheme="majorHAnsi"/>
      <w:sz w:val="15"/>
    </w:rPr>
  </w:style>
  <w:style w:type="character" w:styleId="PageNumber">
    <w:name w:val="page number"/>
    <w:basedOn w:val="DefaultParagraphFont"/>
    <w:uiPriority w:val="8"/>
    <w:rsid w:val="003A221F"/>
    <w:rPr>
      <w:rFonts w:asciiTheme="majorHAnsi" w:hAnsiTheme="majorHAnsi"/>
      <w:sz w:val="15"/>
    </w:rPr>
  </w:style>
  <w:style w:type="paragraph" w:styleId="Footer">
    <w:name w:val="footer"/>
    <w:basedOn w:val="Normal"/>
    <w:link w:val="FooterChar"/>
    <w:uiPriority w:val="8"/>
    <w:rsid w:val="00C87FA2"/>
    <w:pPr>
      <w:tabs>
        <w:tab w:val="center" w:pos="4536"/>
        <w:tab w:val="right" w:pos="9072"/>
      </w:tabs>
      <w:spacing w:line="210" w:lineRule="atLeast"/>
    </w:pPr>
    <w:rPr>
      <w:rFonts w:asciiTheme="majorHAnsi" w:hAnsiTheme="majorHAnsi"/>
      <w:sz w:val="15"/>
    </w:rPr>
  </w:style>
  <w:style w:type="character" w:customStyle="1" w:styleId="FooterChar">
    <w:name w:val="Footer Char"/>
    <w:basedOn w:val="DefaultParagraphFont"/>
    <w:link w:val="Footer"/>
    <w:uiPriority w:val="8"/>
    <w:rsid w:val="00C87FA2"/>
    <w:rPr>
      <w:rFonts w:asciiTheme="majorHAnsi" w:hAnsiTheme="majorHAnsi"/>
      <w:sz w:val="15"/>
    </w:rPr>
  </w:style>
  <w:style w:type="paragraph" w:customStyle="1" w:styleId="HeaderBold">
    <w:name w:val="HeaderBold"/>
    <w:basedOn w:val="Header"/>
    <w:uiPriority w:val="8"/>
    <w:rsid w:val="00547786"/>
    <w:pPr>
      <w:spacing w:before="20"/>
    </w:pPr>
    <w:rPr>
      <w:b/>
    </w:rPr>
  </w:style>
  <w:style w:type="paragraph" w:styleId="TOC1">
    <w:name w:val="toc 1"/>
    <w:basedOn w:val="Normal"/>
    <w:next w:val="Normal"/>
    <w:uiPriority w:val="39"/>
    <w:rsid w:val="001F3547"/>
    <w:pPr>
      <w:spacing w:after="100"/>
    </w:pPr>
  </w:style>
  <w:style w:type="paragraph" w:styleId="TOC2">
    <w:name w:val="toc 2"/>
    <w:basedOn w:val="Normal"/>
    <w:next w:val="Normal"/>
    <w:uiPriority w:val="39"/>
    <w:rsid w:val="001F3547"/>
    <w:pPr>
      <w:spacing w:after="100"/>
      <w:ind w:left="200"/>
    </w:pPr>
  </w:style>
  <w:style w:type="paragraph" w:styleId="TOC3">
    <w:name w:val="toc 3"/>
    <w:basedOn w:val="Normal"/>
    <w:next w:val="Normal"/>
    <w:uiPriority w:val="39"/>
    <w:rsid w:val="001F3547"/>
    <w:pPr>
      <w:spacing w:after="100"/>
      <w:ind w:left="400"/>
    </w:pPr>
  </w:style>
  <w:style w:type="paragraph" w:styleId="EnvelopeAddress">
    <w:name w:val="envelope address"/>
    <w:basedOn w:val="Normal"/>
    <w:uiPriority w:val="7"/>
    <w:rsid w:val="00873303"/>
    <w:rPr>
      <w:rFonts w:ascii="Arial" w:eastAsia="Georgia" w:hAnsi="Arial" w:cs="Arial"/>
    </w:rPr>
  </w:style>
  <w:style w:type="paragraph" w:customStyle="1" w:styleId="FooterBold">
    <w:name w:val="FooterBold"/>
    <w:basedOn w:val="Footer"/>
    <w:uiPriority w:val="8"/>
    <w:rsid w:val="00C87FA2"/>
    <w:pPr>
      <w:spacing w:line="200" w:lineRule="atLeast"/>
    </w:pPr>
    <w:rPr>
      <w:b/>
    </w:rPr>
  </w:style>
  <w:style w:type="character" w:styleId="Hyperlink">
    <w:name w:val="Hyperlink"/>
    <w:basedOn w:val="DefaultParagraphFont"/>
    <w:uiPriority w:val="99"/>
    <w:unhideWhenUsed/>
    <w:rsid w:val="00F1329A"/>
    <w:rPr>
      <w:color w:val="0000FF" w:themeColor="hyperlink"/>
      <w:u w:val="single"/>
    </w:rPr>
  </w:style>
  <w:style w:type="paragraph" w:styleId="Caption">
    <w:name w:val="caption"/>
    <w:basedOn w:val="Normal"/>
    <w:next w:val="Normal"/>
    <w:uiPriority w:val="35"/>
    <w:unhideWhenUsed/>
    <w:qFormat/>
    <w:rsid w:val="00843CF3"/>
    <w:pPr>
      <w:spacing w:after="200"/>
    </w:pPr>
    <w:rPr>
      <w:i/>
      <w:iCs/>
      <w:color w:val="1954A6" w:themeColor="text2"/>
      <w:sz w:val="18"/>
      <w:szCs w:val="18"/>
    </w:rPr>
  </w:style>
  <w:style w:type="paragraph" w:styleId="Bibliography">
    <w:name w:val="Bibliography"/>
    <w:basedOn w:val="Normal"/>
    <w:next w:val="Normal"/>
    <w:uiPriority w:val="37"/>
    <w:unhideWhenUsed/>
    <w:rsid w:val="005E66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428925">
      <w:bodyDiv w:val="1"/>
      <w:marLeft w:val="0"/>
      <w:marRight w:val="0"/>
      <w:marTop w:val="0"/>
      <w:marBottom w:val="0"/>
      <w:divBdr>
        <w:top w:val="none" w:sz="0" w:space="0" w:color="auto"/>
        <w:left w:val="none" w:sz="0" w:space="0" w:color="auto"/>
        <w:bottom w:val="none" w:sz="0" w:space="0" w:color="auto"/>
        <w:right w:val="none" w:sz="0" w:space="0" w:color="auto"/>
      </w:divBdr>
    </w:div>
    <w:div w:id="192839677">
      <w:bodyDiv w:val="1"/>
      <w:marLeft w:val="0"/>
      <w:marRight w:val="0"/>
      <w:marTop w:val="0"/>
      <w:marBottom w:val="0"/>
      <w:divBdr>
        <w:top w:val="none" w:sz="0" w:space="0" w:color="auto"/>
        <w:left w:val="none" w:sz="0" w:space="0" w:color="auto"/>
        <w:bottom w:val="none" w:sz="0" w:space="0" w:color="auto"/>
        <w:right w:val="none" w:sz="0" w:space="0" w:color="auto"/>
      </w:divBdr>
    </w:div>
    <w:div w:id="327054150">
      <w:bodyDiv w:val="1"/>
      <w:marLeft w:val="0"/>
      <w:marRight w:val="0"/>
      <w:marTop w:val="0"/>
      <w:marBottom w:val="0"/>
      <w:divBdr>
        <w:top w:val="none" w:sz="0" w:space="0" w:color="auto"/>
        <w:left w:val="none" w:sz="0" w:space="0" w:color="auto"/>
        <w:bottom w:val="none" w:sz="0" w:space="0" w:color="auto"/>
        <w:right w:val="none" w:sz="0" w:space="0" w:color="auto"/>
      </w:divBdr>
    </w:div>
    <w:div w:id="339085482">
      <w:bodyDiv w:val="1"/>
      <w:marLeft w:val="0"/>
      <w:marRight w:val="0"/>
      <w:marTop w:val="0"/>
      <w:marBottom w:val="0"/>
      <w:divBdr>
        <w:top w:val="none" w:sz="0" w:space="0" w:color="auto"/>
        <w:left w:val="none" w:sz="0" w:space="0" w:color="auto"/>
        <w:bottom w:val="none" w:sz="0" w:space="0" w:color="auto"/>
        <w:right w:val="none" w:sz="0" w:space="0" w:color="auto"/>
      </w:divBdr>
    </w:div>
    <w:div w:id="528876588">
      <w:bodyDiv w:val="1"/>
      <w:marLeft w:val="0"/>
      <w:marRight w:val="0"/>
      <w:marTop w:val="0"/>
      <w:marBottom w:val="0"/>
      <w:divBdr>
        <w:top w:val="none" w:sz="0" w:space="0" w:color="auto"/>
        <w:left w:val="none" w:sz="0" w:space="0" w:color="auto"/>
        <w:bottom w:val="none" w:sz="0" w:space="0" w:color="auto"/>
        <w:right w:val="none" w:sz="0" w:space="0" w:color="auto"/>
      </w:divBdr>
    </w:div>
    <w:div w:id="551963520">
      <w:bodyDiv w:val="1"/>
      <w:marLeft w:val="0"/>
      <w:marRight w:val="0"/>
      <w:marTop w:val="0"/>
      <w:marBottom w:val="0"/>
      <w:divBdr>
        <w:top w:val="none" w:sz="0" w:space="0" w:color="auto"/>
        <w:left w:val="none" w:sz="0" w:space="0" w:color="auto"/>
        <w:bottom w:val="none" w:sz="0" w:space="0" w:color="auto"/>
        <w:right w:val="none" w:sz="0" w:space="0" w:color="auto"/>
      </w:divBdr>
    </w:div>
    <w:div w:id="724569807">
      <w:bodyDiv w:val="1"/>
      <w:marLeft w:val="0"/>
      <w:marRight w:val="0"/>
      <w:marTop w:val="0"/>
      <w:marBottom w:val="0"/>
      <w:divBdr>
        <w:top w:val="none" w:sz="0" w:space="0" w:color="auto"/>
        <w:left w:val="none" w:sz="0" w:space="0" w:color="auto"/>
        <w:bottom w:val="none" w:sz="0" w:space="0" w:color="auto"/>
        <w:right w:val="none" w:sz="0" w:space="0" w:color="auto"/>
      </w:divBdr>
    </w:div>
    <w:div w:id="730157584">
      <w:bodyDiv w:val="1"/>
      <w:marLeft w:val="0"/>
      <w:marRight w:val="0"/>
      <w:marTop w:val="0"/>
      <w:marBottom w:val="0"/>
      <w:divBdr>
        <w:top w:val="none" w:sz="0" w:space="0" w:color="auto"/>
        <w:left w:val="none" w:sz="0" w:space="0" w:color="auto"/>
        <w:bottom w:val="none" w:sz="0" w:space="0" w:color="auto"/>
        <w:right w:val="none" w:sz="0" w:space="0" w:color="auto"/>
      </w:divBdr>
    </w:div>
    <w:div w:id="739987233">
      <w:bodyDiv w:val="1"/>
      <w:marLeft w:val="0"/>
      <w:marRight w:val="0"/>
      <w:marTop w:val="0"/>
      <w:marBottom w:val="0"/>
      <w:divBdr>
        <w:top w:val="none" w:sz="0" w:space="0" w:color="auto"/>
        <w:left w:val="none" w:sz="0" w:space="0" w:color="auto"/>
        <w:bottom w:val="none" w:sz="0" w:space="0" w:color="auto"/>
        <w:right w:val="none" w:sz="0" w:space="0" w:color="auto"/>
      </w:divBdr>
    </w:div>
    <w:div w:id="770902012">
      <w:bodyDiv w:val="1"/>
      <w:marLeft w:val="0"/>
      <w:marRight w:val="0"/>
      <w:marTop w:val="0"/>
      <w:marBottom w:val="0"/>
      <w:divBdr>
        <w:top w:val="none" w:sz="0" w:space="0" w:color="auto"/>
        <w:left w:val="none" w:sz="0" w:space="0" w:color="auto"/>
        <w:bottom w:val="none" w:sz="0" w:space="0" w:color="auto"/>
        <w:right w:val="none" w:sz="0" w:space="0" w:color="auto"/>
      </w:divBdr>
    </w:div>
    <w:div w:id="1204168800">
      <w:bodyDiv w:val="1"/>
      <w:marLeft w:val="0"/>
      <w:marRight w:val="0"/>
      <w:marTop w:val="0"/>
      <w:marBottom w:val="0"/>
      <w:divBdr>
        <w:top w:val="none" w:sz="0" w:space="0" w:color="auto"/>
        <w:left w:val="none" w:sz="0" w:space="0" w:color="auto"/>
        <w:bottom w:val="none" w:sz="0" w:space="0" w:color="auto"/>
        <w:right w:val="none" w:sz="0" w:space="0" w:color="auto"/>
      </w:divBdr>
    </w:div>
    <w:div w:id="1251041857">
      <w:bodyDiv w:val="1"/>
      <w:marLeft w:val="0"/>
      <w:marRight w:val="0"/>
      <w:marTop w:val="0"/>
      <w:marBottom w:val="0"/>
      <w:divBdr>
        <w:top w:val="none" w:sz="0" w:space="0" w:color="auto"/>
        <w:left w:val="none" w:sz="0" w:space="0" w:color="auto"/>
        <w:bottom w:val="none" w:sz="0" w:space="0" w:color="auto"/>
        <w:right w:val="none" w:sz="0" w:space="0" w:color="auto"/>
      </w:divBdr>
    </w:div>
    <w:div w:id="1593203270">
      <w:bodyDiv w:val="1"/>
      <w:marLeft w:val="0"/>
      <w:marRight w:val="0"/>
      <w:marTop w:val="0"/>
      <w:marBottom w:val="0"/>
      <w:divBdr>
        <w:top w:val="none" w:sz="0" w:space="0" w:color="auto"/>
        <w:left w:val="none" w:sz="0" w:space="0" w:color="auto"/>
        <w:bottom w:val="none" w:sz="0" w:space="0" w:color="auto"/>
        <w:right w:val="none" w:sz="0" w:space="0" w:color="auto"/>
      </w:divBdr>
    </w:div>
    <w:div w:id="1739328114">
      <w:bodyDiv w:val="1"/>
      <w:marLeft w:val="0"/>
      <w:marRight w:val="0"/>
      <w:marTop w:val="0"/>
      <w:marBottom w:val="0"/>
      <w:divBdr>
        <w:top w:val="none" w:sz="0" w:space="0" w:color="auto"/>
        <w:left w:val="none" w:sz="0" w:space="0" w:color="auto"/>
        <w:bottom w:val="none" w:sz="0" w:space="0" w:color="auto"/>
        <w:right w:val="none" w:sz="0" w:space="0" w:color="auto"/>
      </w:divBdr>
    </w:div>
    <w:div w:id="1771462343">
      <w:bodyDiv w:val="1"/>
      <w:marLeft w:val="0"/>
      <w:marRight w:val="0"/>
      <w:marTop w:val="0"/>
      <w:marBottom w:val="0"/>
      <w:divBdr>
        <w:top w:val="none" w:sz="0" w:space="0" w:color="auto"/>
        <w:left w:val="none" w:sz="0" w:space="0" w:color="auto"/>
        <w:bottom w:val="none" w:sz="0" w:space="0" w:color="auto"/>
        <w:right w:val="none" w:sz="0" w:space="0" w:color="auto"/>
      </w:divBdr>
    </w:div>
    <w:div w:id="1813058883">
      <w:bodyDiv w:val="1"/>
      <w:marLeft w:val="0"/>
      <w:marRight w:val="0"/>
      <w:marTop w:val="0"/>
      <w:marBottom w:val="0"/>
      <w:divBdr>
        <w:top w:val="none" w:sz="0" w:space="0" w:color="auto"/>
        <w:left w:val="none" w:sz="0" w:space="0" w:color="auto"/>
        <w:bottom w:val="none" w:sz="0" w:space="0" w:color="auto"/>
        <w:right w:val="none" w:sz="0" w:space="0" w:color="auto"/>
      </w:divBdr>
    </w:div>
    <w:div w:id="1881890451">
      <w:bodyDiv w:val="1"/>
      <w:marLeft w:val="0"/>
      <w:marRight w:val="0"/>
      <w:marTop w:val="0"/>
      <w:marBottom w:val="0"/>
      <w:divBdr>
        <w:top w:val="none" w:sz="0" w:space="0" w:color="auto"/>
        <w:left w:val="none" w:sz="0" w:space="0" w:color="auto"/>
        <w:bottom w:val="none" w:sz="0" w:space="0" w:color="auto"/>
        <w:right w:val="none" w:sz="0" w:space="0" w:color="auto"/>
      </w:divBdr>
    </w:div>
    <w:div w:id="1939410938">
      <w:bodyDiv w:val="1"/>
      <w:marLeft w:val="0"/>
      <w:marRight w:val="0"/>
      <w:marTop w:val="0"/>
      <w:marBottom w:val="0"/>
      <w:divBdr>
        <w:top w:val="none" w:sz="0" w:space="0" w:color="auto"/>
        <w:left w:val="none" w:sz="0" w:space="0" w:color="auto"/>
        <w:bottom w:val="none" w:sz="0" w:space="0" w:color="auto"/>
        <w:right w:val="none" w:sz="0" w:space="0" w:color="auto"/>
      </w:divBdr>
    </w:div>
    <w:div w:id="2102068056">
      <w:bodyDiv w:val="1"/>
      <w:marLeft w:val="0"/>
      <w:marRight w:val="0"/>
      <w:marTop w:val="0"/>
      <w:marBottom w:val="0"/>
      <w:divBdr>
        <w:top w:val="none" w:sz="0" w:space="0" w:color="auto"/>
        <w:left w:val="none" w:sz="0" w:space="0" w:color="auto"/>
        <w:bottom w:val="none" w:sz="0" w:space="0" w:color="auto"/>
        <w:right w:val="none" w:sz="0" w:space="0" w:color="auto"/>
      </w:divBdr>
    </w:div>
    <w:div w:id="2130661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tema">
  <a:themeElements>
    <a:clrScheme name="KTH">
      <a:dk1>
        <a:sysClr val="windowText" lastClr="000000"/>
      </a:dk1>
      <a:lt1>
        <a:sysClr val="window" lastClr="FFFFFF"/>
      </a:lt1>
      <a:dk2>
        <a:srgbClr val="1954A6"/>
      </a:dk2>
      <a:lt2>
        <a:srgbClr val="E3E5E3"/>
      </a:lt2>
      <a:accent1>
        <a:srgbClr val="1954A6"/>
      </a:accent1>
      <a:accent2>
        <a:srgbClr val="24A0D8"/>
      </a:accent2>
      <a:accent3>
        <a:srgbClr val="B0C92B"/>
      </a:accent3>
      <a:accent4>
        <a:srgbClr val="D85497"/>
      </a:accent4>
      <a:accent5>
        <a:srgbClr val="E4363E"/>
      </a:accent5>
      <a:accent6>
        <a:srgbClr val="FAB919"/>
      </a:accent6>
      <a:hlink>
        <a:srgbClr val="0000FF"/>
      </a:hlink>
      <a:folHlink>
        <a:srgbClr val="800080"/>
      </a:folHlink>
    </a:clrScheme>
    <a:fontScheme name="KTH_Word">
      <a:majorFont>
        <a:latin typeface="Arial"/>
        <a:ea typeface=""/>
        <a:cs typeface=""/>
      </a:majorFont>
      <a:minorFont>
        <a:latin typeface="Georgi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
  <b:Source>
    <b:Tag>PHu12</b:Tag>
    <b:SourceType>Book</b:SourceType>
    <b:Guid>{E8B2A0EA-DFC1-4436-B44F-A0B33CCBFB4C}</b:Guid>
    <b:Title>Numerical calculations of lubrication: methods and programs</b:Title>
    <b:Year>2013</b:Year>
    <b:Publisher>John Wiley &amp; Sons</b:Publisher>
    <b:City>Guangzhou, China</b:City>
    <b:Author>
      <b:Author>
        <b:NameList>
          <b:Person>
            <b:Last>Huang</b:Last>
            <b:First>P.</b:First>
          </b:Person>
        </b:NameList>
      </b:Author>
    </b:Author>
    <b:RefOrder>1</b:RefOrder>
  </b:Source>
  <b:Source>
    <b:Tag>CHV941</b:Tag>
    <b:SourceType>JournalArticle</b:SourceType>
    <b:Guid>{38B24CE0-8B2E-4AC5-B5CD-E5D8028F4697}</b:Guid>
    <b:Author>
      <b:Author>
        <b:Corporate>C.H. Venner, A.A. Lubrecht</b:Corporate>
      </b:Author>
    </b:Author>
    <b:Title>Transient Analysis of Surface Features in an EHL Line Contact in the Case of Sliding</b:Title>
    <b:Year>1994</b:Year>
    <b:JournalName>ASME. J. Tribol.</b:JournalName>
    <b:Volume>116</b:Volume>
    <b:RefOrder>4</b:RefOrder>
  </b:Source>
  <b:Source>
    <b:Tag>MJA03</b:Tag>
    <b:SourceType>JournalArticle</b:SourceType>
    <b:Guid>{894414BC-005E-4857-8A32-49279A7C3718}</b:Guid>
    <b:Author>
      <b:Author>
        <b:Corporate>M.J.A. Holmes, H.P. Evans, T.G. Hughes, R.W. Snidle</b:Corporate>
      </b:Author>
    </b:Author>
    <b:Title>Transient elastohydrodynamic point contact analysis using a new coupled differential de¯ection method Part 1: theory and validation</b:Title>
    <b:JournalName>Proceedings of the Institution of Mechanical Engineers, Part J: Journal of Engineering Tribology</b:JournalName>
    <b:Year>2003</b:Year>
    <b:Pages>289–304</b:Pages>
    <b:Volume>217</b:Volume>
    <b:Issue>4</b:Issue>
    <b:RefOrder>5</b:RefOrder>
  </b:Source>
  <b:Source>
    <b:Tag>CHV94</b:Tag>
    <b:SourceType>JournalArticle</b:SourceType>
    <b:Guid>{318DA4AB-D29B-41C6-9B12-9DC5BEE70F26}</b:Guid>
    <b:Author>
      <b:Author>
        <b:Corporate>C.H. Venner, A.A. Lubrecht</b:Corporate>
      </b:Author>
    </b:Author>
    <b:Title>Numerical Simulation of a Transverse Ridge in a Circular EHL Contact Under Rollin/Sliding</b:Title>
    <b:JournalName>Journal of Tribology</b:JournalName>
    <b:Year>1994</b:Year>
    <b:Pages>751-761</b:Pages>
    <b:Volume>116</b:Volume>
    <b:RefOrder>6</b:RefOrder>
  </b:Source>
  <b:Source>
    <b:Tag>KLJ03</b:Tag>
    <b:SourceType>Book</b:SourceType>
    <b:Guid>{6B16B383-CFA1-48C7-AA14-B41187015526}</b:Guid>
    <b:Title>Contact mechanics</b:Title>
    <b:Year>2003</b:Year>
    <b:Pages>242-283</b:Pages>
    <b:Author>
      <b:Author>
        <b:Corporate>K.L. Johnson</b:Corporate>
      </b:Author>
    </b:Author>
    <b:Publisher>Cambridge University Press</b:Publisher>
    <b:RefOrder>2</b:RefOrder>
  </b:Source>
  <b:Source>
    <b:Tag>SLi00</b:Tag>
    <b:SourceType>JournalArticle</b:SourceType>
    <b:Guid>{34F6A98E-5389-4435-A032-A1E47E6A7FE7}</b:Guid>
    <b:Author>
      <b:Author>
        <b:Corporate>S. Liu, Q. Wang, G. Liu</b:Corporate>
      </b:Author>
    </b:Author>
    <b:Title>A versatile method of discrete convolution and FFT (DC-FFT) for contact analyses</b:Title>
    <b:JournalName>Wear</b:JournalName>
    <b:Year>2000</b:Year>
    <b:Pages>101-111</b:Pages>
    <b:Volume>243</b:Volume>
    <b:RefOrder>3</b:RefOrder>
  </b:Source>
  <b:Source>
    <b:Tag>CME18</b:Tag>
    <b:SourceType>JournalArticle</b:SourceType>
    <b:Guid>{4847026F-3168-4C2B-AB06-EC74FFCCA6F7}</b:Guid>
    <b:Author>
      <b:Author>
        <b:Corporate>C.-M. Everitt, B. Alfredsson</b:Corporate>
      </b:Author>
    </b:Author>
    <b:Title>Surface initiation of rolling contact fatigue at asperities considering slip, shear limit and thermal elastohydrodynamic lubrication</b:Title>
    <b:Year>2019</b:Year>
    <b:JournalName>Tribology International</b:JournalName>
    <b:Pages>76-93</b:Pages>
    <b:Volume>137</b:Volume>
    <b:RefOrder>7</b:RefOrder>
  </b:Source>
</b:Sources>
</file>

<file path=customXml/itemProps1.xml><?xml version="1.0" encoding="utf-8"?>
<ds:datastoreItem xmlns:ds="http://schemas.openxmlformats.org/officeDocument/2006/customXml" ds:itemID="{D686F0D2-5C58-4FE3-9EAE-C61DBFF32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5642</Words>
  <Characters>29907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2020-01-28T13:45:00Z</dcterms:created>
  <dcterms:modified xsi:type="dcterms:W3CDTF">2020-02-11T12:13:00Z</dcterms:modified>
</cp:coreProperties>
</file>